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4C08C">
      <w:pPr>
        <w:pStyle w:val="2"/>
        <w:keepNext w:val="0"/>
        <w:keepLines w:val="0"/>
        <w:widowControl/>
        <w:suppressLineNumbers w:val="0"/>
      </w:pPr>
      <w:r>
        <w:t>🏥 HEALTHCARE DATA PREPROCESSING AND FEATURE ENGINEERING PROJECT REPORT</w:t>
      </w:r>
    </w:p>
    <w:p w14:paraId="45400B1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0D4C87F">
      <w:pPr>
        <w:pStyle w:val="2"/>
        <w:keepNext w:val="0"/>
        <w:keepLines w:val="0"/>
        <w:widowControl/>
        <w:suppressLineNumbers w:val="0"/>
      </w:pPr>
      <w:r>
        <w:t>📖 1. Introduction</w:t>
      </w:r>
    </w:p>
    <w:p w14:paraId="2661755B">
      <w:pPr>
        <w:pStyle w:val="35"/>
        <w:keepNext w:val="0"/>
        <w:keepLines w:val="0"/>
        <w:widowControl/>
        <w:suppressLineNumbers w:val="0"/>
      </w:pPr>
      <w:r>
        <w:t>Data preprocessing is an important step in data analytics and machine learning. Real-world data often contains missing values, incorrect values, duplicate records and outliers. If data is not cleaned properly, machine learning models can give poor accuracy.</w:t>
      </w:r>
    </w:p>
    <w:p w14:paraId="2C8502EF">
      <w:pPr>
        <w:pStyle w:val="35"/>
        <w:keepNext w:val="0"/>
        <w:keepLines w:val="0"/>
        <w:widowControl/>
        <w:suppressLineNumbers w:val="0"/>
      </w:pPr>
      <w:r>
        <w:t>This project focuses on cleaning healthcare patient data using preprocessing and feature engineering techniques. Different statistical and machine learning based methods are applied to make data clean and ready for future analysis.</w:t>
      </w:r>
    </w:p>
    <w:p w14:paraId="05D8BA0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A46D1F9">
      <w:pPr>
        <w:pStyle w:val="2"/>
        <w:keepNext w:val="0"/>
        <w:keepLines w:val="0"/>
        <w:widowControl/>
        <w:suppressLineNumbers w:val="0"/>
      </w:pPr>
      <w:r>
        <w:t>🎯 2. Project Objective</w:t>
      </w:r>
    </w:p>
    <w:p w14:paraId="2CCFA2AB">
      <w:pPr>
        <w:pStyle w:val="35"/>
        <w:keepNext w:val="0"/>
        <w:keepLines w:val="0"/>
        <w:widowControl/>
        <w:suppressLineNumbers w:val="0"/>
      </w:pPr>
      <w:r>
        <w:t>The main objective of this project is to understand and apply practical preprocessing techniques on healthcare patient data.</w:t>
      </w:r>
    </w:p>
    <w:p w14:paraId="772EC5D0">
      <w:pPr>
        <w:pStyle w:val="35"/>
        <w:keepNext w:val="0"/>
        <w:keepLines w:val="0"/>
        <w:widowControl/>
        <w:suppressLineNumbers w:val="0"/>
      </w:pPr>
      <w:r>
        <w:t>Objectives:</w:t>
      </w:r>
    </w:p>
    <w:p w14:paraId="3C445386">
      <w:pPr>
        <w:pStyle w:val="35"/>
        <w:keepNext w:val="0"/>
        <w:keepLines w:val="0"/>
        <w:widowControl/>
        <w:suppressLineNumbers w:val="0"/>
      </w:pPr>
      <w:r>
        <w:t>✅ Detect missing values in dataset</w:t>
      </w:r>
      <w:r>
        <w:br w:type="textWrapping"/>
      </w:r>
      <w:r>
        <w:t>✅ Calculate missing value percentage</w:t>
      </w:r>
      <w:r>
        <w:br w:type="textWrapping"/>
      </w:r>
      <w:r>
        <w:t>✅ Apply different imputation techniques</w:t>
      </w:r>
      <w:r>
        <w:br w:type="textWrapping"/>
      </w:r>
      <w:r>
        <w:t>✅ Detect outliers using statistical methods</w:t>
      </w:r>
      <w:r>
        <w:br w:type="textWrapping"/>
      </w:r>
      <w:r>
        <w:t>✅ Treat extreme values</w:t>
      </w:r>
      <w:r>
        <w:br w:type="textWrapping"/>
      </w:r>
      <w:r>
        <w:t>✅ Compare original and cleaned dataset</w:t>
      </w:r>
      <w:r>
        <w:br w:type="textWrapping"/>
      </w:r>
      <w:r>
        <w:t>✅ Generate final machine learning ready dataset</w:t>
      </w:r>
    </w:p>
    <w:p w14:paraId="343F53A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FA0A811">
      <w:pPr>
        <w:pStyle w:val="2"/>
        <w:keepNext w:val="0"/>
        <w:keepLines w:val="0"/>
        <w:widowControl/>
        <w:suppressLineNumbers w:val="0"/>
      </w:pPr>
      <w:r>
        <w:t>❗ 3. Problem Statement</w:t>
      </w:r>
    </w:p>
    <w:p w14:paraId="381B1E3D">
      <w:pPr>
        <w:pStyle w:val="35"/>
        <w:keepNext w:val="0"/>
        <w:keepLines w:val="0"/>
        <w:widowControl/>
        <w:suppressLineNumbers w:val="0"/>
      </w:pPr>
      <w:r>
        <w:t>Healthcare datasets often contain incomplete patient information. Missing values and abnormal medical values reduce data quality and affect prediction performance.</w:t>
      </w:r>
    </w:p>
    <w:p w14:paraId="2CCC732C">
      <w:pPr>
        <w:pStyle w:val="35"/>
        <w:keepNext w:val="0"/>
        <w:keepLines w:val="0"/>
        <w:widowControl/>
        <w:suppressLineNumbers w:val="0"/>
      </w:pPr>
      <w:r>
        <w:t>This project solves this problem by cleaning the dataset and transforming raw healthcare data into high quality structured data.</w:t>
      </w:r>
    </w:p>
    <w:p w14:paraId="7296671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1C3FFFF">
      <w:pPr>
        <w:pStyle w:val="2"/>
        <w:keepNext w:val="0"/>
        <w:keepLines w:val="0"/>
        <w:widowControl/>
        <w:suppressLineNumbers w:val="0"/>
      </w:pPr>
      <w:r>
        <w:t>📊 4. Dataset Description</w:t>
      </w:r>
    </w:p>
    <w:p w14:paraId="1CE2F464">
      <w:pPr>
        <w:pStyle w:val="35"/>
        <w:keepNext w:val="0"/>
        <w:keepLines w:val="0"/>
        <w:widowControl/>
        <w:suppressLineNumbers w:val="0"/>
      </w:pPr>
      <w:r>
        <w:t xml:space="preserve">The dataset contains </w:t>
      </w:r>
      <w:r>
        <w:rPr>
          <w:rStyle w:val="36"/>
        </w:rPr>
        <w:t>50 patient healthcare records</w:t>
      </w:r>
      <w:r>
        <w:t>.</w:t>
      </w:r>
    </w:p>
    <w:p w14:paraId="26461421">
      <w:pPr>
        <w:pStyle w:val="35"/>
        <w:keepNext w:val="0"/>
        <w:keepLines w:val="0"/>
        <w:widowControl/>
        <w:suppressLineNumbers w:val="0"/>
      </w:pPr>
      <w:r>
        <w:t>Dataset file used:</w:t>
      </w:r>
    </w:p>
    <w:p w14:paraId="1DBD7A60">
      <w:pPr>
        <w:pStyle w:val="21"/>
        <w:keepNext w:val="0"/>
        <w:keepLines w:val="0"/>
        <w:widowControl/>
        <w:suppressLineNumbers w:val="0"/>
      </w:pPr>
      <w:r>
        <w:rPr>
          <w:rStyle w:val="20"/>
        </w:rPr>
        <w:t>patient_health_records.csv</w:t>
      </w:r>
    </w:p>
    <w:p w14:paraId="1FC1642B">
      <w:pPr>
        <w:pStyle w:val="35"/>
        <w:keepNext w:val="0"/>
        <w:keepLines w:val="0"/>
        <w:widowControl/>
        <w:suppressLineNumbers w:val="0"/>
      </w:pPr>
      <w:r>
        <w:t xml:space="preserve">📌 Total Records = </w:t>
      </w:r>
      <w:r>
        <w:rPr>
          <w:rStyle w:val="36"/>
        </w:rPr>
        <w:t>50</w:t>
      </w:r>
      <w:r>
        <w:br w:type="textWrapping"/>
      </w:r>
      <w:r>
        <w:t xml:space="preserve">📌 Total Columns = </w:t>
      </w:r>
      <w:r>
        <w:rPr>
          <w:rStyle w:val="36"/>
        </w:rPr>
        <w:t>9</w:t>
      </w:r>
    </w:p>
    <w:p w14:paraId="59A0603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43FCD11">
      <w:pPr>
        <w:pStyle w:val="2"/>
        <w:keepNext w:val="0"/>
        <w:keepLines w:val="0"/>
        <w:widowControl/>
        <w:suppressLineNumbers w:val="0"/>
      </w:pPr>
      <w:r>
        <w:t>📋 5. Dataset Columns Description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3075"/>
      </w:tblGrid>
      <w:tr w14:paraId="0F749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39F34AA">
            <w:pPr>
              <w:keepNext w:val="0"/>
              <w:keepLines w:val="0"/>
              <w:widowControl/>
              <w:suppressLineNumbers w:val="0"/>
              <w:jc w:val="center"/>
              <w:rPr>
                <w:b/>
                <w:bCs/>
              </w:rPr>
            </w:pPr>
            <w:r>
              <w:rPr>
                <w:rFonts w:ascii="SimSun" w:hAnsi="SimSun" w:eastAsia="SimSun" w:cs="SimSun"/>
                <w:b/>
                <w:bCs/>
                <w:kern w:val="0"/>
                <w:sz w:val="24"/>
                <w:szCs w:val="24"/>
                <w:lang w:val="en-US" w:eastAsia="zh-CN" w:bidi="ar"/>
              </w:rPr>
              <w:t>Column Name</w:t>
            </w:r>
          </w:p>
        </w:tc>
        <w:tc>
          <w:tcPr>
            <w:tcW w:w="0" w:type="auto"/>
            <w:shd w:val="clear"/>
            <w:vAlign w:val="center"/>
          </w:tcPr>
          <w:p w14:paraId="3B48F8E6">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052FD6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6A0CCB">
            <w:pPr>
              <w:keepNext w:val="0"/>
              <w:keepLines w:val="0"/>
              <w:widowControl/>
              <w:suppressLineNumbers w:val="0"/>
              <w:jc w:val="left"/>
            </w:pPr>
            <w:r>
              <w:rPr>
                <w:rFonts w:ascii="SimSun" w:hAnsi="SimSun" w:eastAsia="SimSun" w:cs="SimSun"/>
                <w:kern w:val="0"/>
                <w:sz w:val="24"/>
                <w:szCs w:val="24"/>
                <w:lang w:val="en-US" w:eastAsia="zh-CN" w:bidi="ar"/>
              </w:rPr>
              <w:t>patient_id</w:t>
            </w:r>
          </w:p>
        </w:tc>
        <w:tc>
          <w:tcPr>
            <w:tcW w:w="0" w:type="auto"/>
            <w:shd w:val="clear"/>
            <w:vAlign w:val="center"/>
          </w:tcPr>
          <w:p w14:paraId="6518CFCB">
            <w:pPr>
              <w:keepNext w:val="0"/>
              <w:keepLines w:val="0"/>
              <w:widowControl/>
              <w:suppressLineNumbers w:val="0"/>
              <w:jc w:val="left"/>
            </w:pPr>
            <w:r>
              <w:rPr>
                <w:rFonts w:ascii="SimSun" w:hAnsi="SimSun" w:eastAsia="SimSun" w:cs="SimSun"/>
                <w:kern w:val="0"/>
                <w:sz w:val="24"/>
                <w:szCs w:val="24"/>
                <w:lang w:val="en-US" w:eastAsia="zh-CN" w:bidi="ar"/>
              </w:rPr>
              <w:t>Unique patient ID</w:t>
            </w:r>
          </w:p>
        </w:tc>
      </w:tr>
      <w:tr w14:paraId="665EE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9123CB">
            <w:pPr>
              <w:keepNext w:val="0"/>
              <w:keepLines w:val="0"/>
              <w:widowControl/>
              <w:suppressLineNumbers w:val="0"/>
              <w:jc w:val="left"/>
            </w:pPr>
            <w:r>
              <w:rPr>
                <w:rFonts w:ascii="SimSun" w:hAnsi="SimSun" w:eastAsia="SimSun" w:cs="SimSun"/>
                <w:kern w:val="0"/>
                <w:sz w:val="24"/>
                <w:szCs w:val="24"/>
                <w:lang w:val="en-US" w:eastAsia="zh-CN" w:bidi="ar"/>
              </w:rPr>
              <w:t>age</w:t>
            </w:r>
          </w:p>
        </w:tc>
        <w:tc>
          <w:tcPr>
            <w:tcW w:w="0" w:type="auto"/>
            <w:shd w:val="clear"/>
            <w:vAlign w:val="center"/>
          </w:tcPr>
          <w:p w14:paraId="25DBB8A2">
            <w:pPr>
              <w:keepNext w:val="0"/>
              <w:keepLines w:val="0"/>
              <w:widowControl/>
              <w:suppressLineNumbers w:val="0"/>
              <w:jc w:val="left"/>
            </w:pPr>
            <w:r>
              <w:rPr>
                <w:rFonts w:ascii="SimSun" w:hAnsi="SimSun" w:eastAsia="SimSun" w:cs="SimSun"/>
                <w:kern w:val="0"/>
                <w:sz w:val="24"/>
                <w:szCs w:val="24"/>
                <w:lang w:val="en-US" w:eastAsia="zh-CN" w:bidi="ar"/>
              </w:rPr>
              <w:t>Age of patient</w:t>
            </w:r>
          </w:p>
        </w:tc>
      </w:tr>
      <w:tr w14:paraId="0D8E90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A42C36">
            <w:pPr>
              <w:keepNext w:val="0"/>
              <w:keepLines w:val="0"/>
              <w:widowControl/>
              <w:suppressLineNumbers w:val="0"/>
              <w:jc w:val="left"/>
            </w:pPr>
            <w:r>
              <w:rPr>
                <w:rFonts w:ascii="SimSun" w:hAnsi="SimSun" w:eastAsia="SimSun" w:cs="SimSun"/>
                <w:kern w:val="0"/>
                <w:sz w:val="24"/>
                <w:szCs w:val="24"/>
                <w:lang w:val="en-US" w:eastAsia="zh-CN" w:bidi="ar"/>
              </w:rPr>
              <w:t>gender</w:t>
            </w:r>
          </w:p>
        </w:tc>
        <w:tc>
          <w:tcPr>
            <w:tcW w:w="0" w:type="auto"/>
            <w:shd w:val="clear"/>
            <w:vAlign w:val="center"/>
          </w:tcPr>
          <w:p w14:paraId="14F1D5FD">
            <w:pPr>
              <w:keepNext w:val="0"/>
              <w:keepLines w:val="0"/>
              <w:widowControl/>
              <w:suppressLineNumbers w:val="0"/>
              <w:jc w:val="left"/>
            </w:pPr>
            <w:r>
              <w:rPr>
                <w:rFonts w:ascii="SimSun" w:hAnsi="SimSun" w:eastAsia="SimSun" w:cs="SimSun"/>
                <w:kern w:val="0"/>
                <w:sz w:val="24"/>
                <w:szCs w:val="24"/>
                <w:lang w:val="en-US" w:eastAsia="zh-CN" w:bidi="ar"/>
              </w:rPr>
              <w:t>Male or Female</w:t>
            </w:r>
          </w:p>
        </w:tc>
      </w:tr>
      <w:tr w14:paraId="1DE87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B2F09B">
            <w:pPr>
              <w:keepNext w:val="0"/>
              <w:keepLines w:val="0"/>
              <w:widowControl/>
              <w:suppressLineNumbers w:val="0"/>
              <w:jc w:val="left"/>
            </w:pPr>
            <w:r>
              <w:rPr>
                <w:rFonts w:ascii="SimSun" w:hAnsi="SimSun" w:eastAsia="SimSun" w:cs="SimSun"/>
                <w:kern w:val="0"/>
                <w:sz w:val="24"/>
                <w:szCs w:val="24"/>
                <w:lang w:val="en-US" w:eastAsia="zh-CN" w:bidi="ar"/>
              </w:rPr>
              <w:t>region</w:t>
            </w:r>
          </w:p>
        </w:tc>
        <w:tc>
          <w:tcPr>
            <w:tcW w:w="0" w:type="auto"/>
            <w:shd w:val="clear"/>
            <w:vAlign w:val="center"/>
          </w:tcPr>
          <w:p w14:paraId="2779EFB9">
            <w:pPr>
              <w:keepNext w:val="0"/>
              <w:keepLines w:val="0"/>
              <w:widowControl/>
              <w:suppressLineNumbers w:val="0"/>
              <w:jc w:val="left"/>
            </w:pPr>
            <w:r>
              <w:rPr>
                <w:rFonts w:ascii="SimSun" w:hAnsi="SimSun" w:eastAsia="SimSun" w:cs="SimSun"/>
                <w:kern w:val="0"/>
                <w:sz w:val="24"/>
                <w:szCs w:val="24"/>
                <w:lang w:val="en-US" w:eastAsia="zh-CN" w:bidi="ar"/>
              </w:rPr>
              <w:t>Region of patient</w:t>
            </w:r>
          </w:p>
        </w:tc>
      </w:tr>
      <w:tr w14:paraId="179B1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44D954">
            <w:pPr>
              <w:keepNext w:val="0"/>
              <w:keepLines w:val="0"/>
              <w:widowControl/>
              <w:suppressLineNumbers w:val="0"/>
              <w:jc w:val="left"/>
            </w:pPr>
            <w:r>
              <w:rPr>
                <w:rFonts w:ascii="SimSun" w:hAnsi="SimSun" w:eastAsia="SimSun" w:cs="SimSun"/>
                <w:kern w:val="0"/>
                <w:sz w:val="24"/>
                <w:szCs w:val="24"/>
                <w:lang w:val="en-US" w:eastAsia="zh-CN" w:bidi="ar"/>
              </w:rPr>
              <w:t>bmi</w:t>
            </w:r>
          </w:p>
        </w:tc>
        <w:tc>
          <w:tcPr>
            <w:tcW w:w="0" w:type="auto"/>
            <w:shd w:val="clear"/>
            <w:vAlign w:val="center"/>
          </w:tcPr>
          <w:p w14:paraId="3C020001">
            <w:pPr>
              <w:keepNext w:val="0"/>
              <w:keepLines w:val="0"/>
              <w:widowControl/>
              <w:suppressLineNumbers w:val="0"/>
              <w:jc w:val="left"/>
            </w:pPr>
            <w:r>
              <w:rPr>
                <w:rFonts w:ascii="SimSun" w:hAnsi="SimSun" w:eastAsia="SimSun" w:cs="SimSun"/>
                <w:kern w:val="0"/>
                <w:sz w:val="24"/>
                <w:szCs w:val="24"/>
                <w:lang w:val="en-US" w:eastAsia="zh-CN" w:bidi="ar"/>
              </w:rPr>
              <w:t>Body Mass Index</w:t>
            </w:r>
          </w:p>
        </w:tc>
      </w:tr>
      <w:tr w14:paraId="24399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DDB53B">
            <w:pPr>
              <w:keepNext w:val="0"/>
              <w:keepLines w:val="0"/>
              <w:widowControl/>
              <w:suppressLineNumbers w:val="0"/>
              <w:jc w:val="left"/>
            </w:pPr>
            <w:r>
              <w:rPr>
                <w:rFonts w:ascii="SimSun" w:hAnsi="SimSun" w:eastAsia="SimSun" w:cs="SimSun"/>
                <w:kern w:val="0"/>
                <w:sz w:val="24"/>
                <w:szCs w:val="24"/>
                <w:lang w:val="en-US" w:eastAsia="zh-CN" w:bidi="ar"/>
              </w:rPr>
              <w:t>blood_pressure</w:t>
            </w:r>
          </w:p>
        </w:tc>
        <w:tc>
          <w:tcPr>
            <w:tcW w:w="0" w:type="auto"/>
            <w:shd w:val="clear"/>
            <w:vAlign w:val="center"/>
          </w:tcPr>
          <w:p w14:paraId="36F3AC7B">
            <w:pPr>
              <w:keepNext w:val="0"/>
              <w:keepLines w:val="0"/>
              <w:widowControl/>
              <w:suppressLineNumbers w:val="0"/>
              <w:jc w:val="left"/>
            </w:pPr>
            <w:r>
              <w:rPr>
                <w:rFonts w:ascii="SimSun" w:hAnsi="SimSun" w:eastAsia="SimSun" w:cs="SimSun"/>
                <w:kern w:val="0"/>
                <w:sz w:val="24"/>
                <w:szCs w:val="24"/>
                <w:lang w:val="en-US" w:eastAsia="zh-CN" w:bidi="ar"/>
              </w:rPr>
              <w:t>Blood pressure</w:t>
            </w:r>
          </w:p>
        </w:tc>
      </w:tr>
      <w:tr w14:paraId="0DA38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9B0D19">
            <w:pPr>
              <w:keepNext w:val="0"/>
              <w:keepLines w:val="0"/>
              <w:widowControl/>
              <w:suppressLineNumbers w:val="0"/>
              <w:jc w:val="left"/>
            </w:pPr>
            <w:r>
              <w:rPr>
                <w:rFonts w:ascii="SimSun" w:hAnsi="SimSun" w:eastAsia="SimSun" w:cs="SimSun"/>
                <w:kern w:val="0"/>
                <w:sz w:val="24"/>
                <w:szCs w:val="24"/>
                <w:lang w:val="en-US" w:eastAsia="zh-CN" w:bidi="ar"/>
              </w:rPr>
              <w:t>cholesterol</w:t>
            </w:r>
          </w:p>
        </w:tc>
        <w:tc>
          <w:tcPr>
            <w:tcW w:w="0" w:type="auto"/>
            <w:shd w:val="clear"/>
            <w:vAlign w:val="center"/>
          </w:tcPr>
          <w:p w14:paraId="4FA6921E">
            <w:pPr>
              <w:keepNext w:val="0"/>
              <w:keepLines w:val="0"/>
              <w:widowControl/>
              <w:suppressLineNumbers w:val="0"/>
              <w:jc w:val="left"/>
            </w:pPr>
            <w:r>
              <w:rPr>
                <w:rFonts w:ascii="SimSun" w:hAnsi="SimSun" w:eastAsia="SimSun" w:cs="SimSun"/>
                <w:kern w:val="0"/>
                <w:sz w:val="24"/>
                <w:szCs w:val="24"/>
                <w:lang w:val="en-US" w:eastAsia="zh-CN" w:bidi="ar"/>
              </w:rPr>
              <w:t>Cholesterol level</w:t>
            </w:r>
          </w:p>
        </w:tc>
      </w:tr>
      <w:tr w14:paraId="53340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24D2E6">
            <w:pPr>
              <w:keepNext w:val="0"/>
              <w:keepLines w:val="0"/>
              <w:widowControl/>
              <w:suppressLineNumbers w:val="0"/>
              <w:jc w:val="left"/>
            </w:pPr>
            <w:r>
              <w:rPr>
                <w:rFonts w:ascii="SimSun" w:hAnsi="SimSun" w:eastAsia="SimSun" w:cs="SimSun"/>
                <w:kern w:val="0"/>
                <w:sz w:val="24"/>
                <w:szCs w:val="24"/>
                <w:lang w:val="en-US" w:eastAsia="zh-CN" w:bidi="ar"/>
              </w:rPr>
              <w:t>glucose</w:t>
            </w:r>
          </w:p>
        </w:tc>
        <w:tc>
          <w:tcPr>
            <w:tcW w:w="0" w:type="auto"/>
            <w:shd w:val="clear"/>
            <w:vAlign w:val="center"/>
          </w:tcPr>
          <w:p w14:paraId="050F6781">
            <w:pPr>
              <w:keepNext w:val="0"/>
              <w:keepLines w:val="0"/>
              <w:widowControl/>
              <w:suppressLineNumbers w:val="0"/>
              <w:jc w:val="left"/>
            </w:pPr>
            <w:r>
              <w:rPr>
                <w:rFonts w:ascii="SimSun" w:hAnsi="SimSun" w:eastAsia="SimSun" w:cs="SimSun"/>
                <w:kern w:val="0"/>
                <w:sz w:val="24"/>
                <w:szCs w:val="24"/>
                <w:lang w:val="en-US" w:eastAsia="zh-CN" w:bidi="ar"/>
              </w:rPr>
              <w:t>Glucose level</w:t>
            </w:r>
          </w:p>
        </w:tc>
      </w:tr>
      <w:tr w14:paraId="4F322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E6906F">
            <w:pPr>
              <w:keepNext w:val="0"/>
              <w:keepLines w:val="0"/>
              <w:widowControl/>
              <w:suppressLineNumbers w:val="0"/>
              <w:jc w:val="left"/>
            </w:pPr>
            <w:r>
              <w:rPr>
                <w:rFonts w:ascii="SimSun" w:hAnsi="SimSun" w:eastAsia="SimSun" w:cs="SimSun"/>
                <w:kern w:val="0"/>
                <w:sz w:val="24"/>
                <w:szCs w:val="24"/>
                <w:lang w:val="en-US" w:eastAsia="zh-CN" w:bidi="ar"/>
              </w:rPr>
              <w:t>disease_risk</w:t>
            </w:r>
          </w:p>
        </w:tc>
        <w:tc>
          <w:tcPr>
            <w:tcW w:w="0" w:type="auto"/>
            <w:shd w:val="clear"/>
            <w:vAlign w:val="center"/>
          </w:tcPr>
          <w:p w14:paraId="150E4EF8">
            <w:pPr>
              <w:keepNext w:val="0"/>
              <w:keepLines w:val="0"/>
              <w:widowControl/>
              <w:suppressLineNumbers w:val="0"/>
              <w:jc w:val="left"/>
            </w:pPr>
            <w:r>
              <w:rPr>
                <w:rFonts w:ascii="SimSun" w:hAnsi="SimSun" w:eastAsia="SimSun" w:cs="SimSun"/>
                <w:kern w:val="0"/>
                <w:sz w:val="24"/>
                <w:szCs w:val="24"/>
                <w:lang w:val="en-US" w:eastAsia="zh-CN" w:bidi="ar"/>
              </w:rPr>
              <w:t>Disease prediction target</w:t>
            </w:r>
          </w:p>
        </w:tc>
      </w:tr>
    </w:tbl>
    <w:p w14:paraId="33D00C1D">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EE81493">
      <w:pPr>
        <w:pStyle w:val="2"/>
        <w:keepNext w:val="0"/>
        <w:keepLines w:val="0"/>
        <w:widowControl/>
        <w:suppressLineNumbers w:val="0"/>
      </w:pPr>
      <w:r>
        <w:t>🔍 6. Basic Dataset Analysis</w:t>
      </w:r>
    </w:p>
    <w:p w14:paraId="01A9A978">
      <w:pPr>
        <w:pStyle w:val="35"/>
        <w:keepNext w:val="0"/>
        <w:keepLines w:val="0"/>
        <w:widowControl/>
        <w:suppressLineNumbers w:val="0"/>
      </w:pPr>
      <w:r>
        <w:t>Dataset loaded successfully using Pandas.</w:t>
      </w:r>
    </w:p>
    <w:p w14:paraId="1EF23E01">
      <w:pPr>
        <w:pStyle w:val="35"/>
        <w:keepNext w:val="0"/>
        <w:keepLines w:val="0"/>
        <w:widowControl/>
        <w:suppressLineNumbers w:val="0"/>
      </w:pPr>
      <w:r>
        <w:t>Output:</w:t>
      </w:r>
    </w:p>
    <w:p w14:paraId="6C5B039C">
      <w:pPr>
        <w:pStyle w:val="21"/>
        <w:keepNext w:val="0"/>
        <w:keepLines w:val="0"/>
        <w:widowControl/>
        <w:suppressLineNumbers w:val="0"/>
      </w:pPr>
      <w:r>
        <w:rPr>
          <w:rStyle w:val="20"/>
        </w:rPr>
        <w:t>Shape = (50,9)</w:t>
      </w:r>
    </w:p>
    <w:p w14:paraId="13BB3EB1">
      <w:pPr>
        <w:pStyle w:val="35"/>
        <w:keepNext w:val="0"/>
        <w:keepLines w:val="0"/>
        <w:widowControl/>
        <w:suppressLineNumbers w:val="0"/>
      </w:pPr>
      <w:r>
        <w:t>Dataset contains:</w:t>
      </w:r>
    </w:p>
    <w:p w14:paraId="28DB0B24">
      <w:pPr>
        <w:pStyle w:val="35"/>
        <w:keepNext w:val="0"/>
        <w:keepLines w:val="0"/>
        <w:widowControl/>
        <w:suppressLineNumbers w:val="0"/>
      </w:pPr>
      <w:r>
        <w:t>✅ Numerical Data</w:t>
      </w:r>
      <w:r>
        <w:br w:type="textWrapping"/>
      </w:r>
      <w:r>
        <w:t>✅ Categorical Data</w:t>
      </w:r>
    </w:p>
    <w:p w14:paraId="13C040F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3BF6901">
      <w:pPr>
        <w:pStyle w:val="2"/>
        <w:keepNext w:val="0"/>
        <w:keepLines w:val="0"/>
        <w:widowControl/>
        <w:suppressLineNumbers w:val="0"/>
      </w:pPr>
      <w:r>
        <w:t>⚠️ 7. Missing Value Analysis</w:t>
      </w:r>
    </w:p>
    <w:p w14:paraId="2A8CEF6E">
      <w:pPr>
        <w:pStyle w:val="35"/>
        <w:keepNext w:val="0"/>
        <w:keepLines w:val="0"/>
        <w:widowControl/>
        <w:suppressLineNumbers w:val="0"/>
      </w:pPr>
      <w:r>
        <w:t>The dataset contained missing values.</w:t>
      </w:r>
    </w:p>
    <w:p w14:paraId="7B0346F9">
      <w:pPr>
        <w:pStyle w:val="35"/>
        <w:keepNext w:val="0"/>
        <w:keepLines w:val="0"/>
        <w:widowControl/>
        <w:suppressLineNumbers w:val="0"/>
      </w:pPr>
      <w:r>
        <w:t>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1768"/>
      </w:tblGrid>
      <w:tr w14:paraId="19CA8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02B5C06">
            <w:pPr>
              <w:keepNext w:val="0"/>
              <w:keepLines w:val="0"/>
              <w:widowControl/>
              <w:suppressLineNumbers w:val="0"/>
              <w:jc w:val="center"/>
              <w:rPr>
                <w:b/>
                <w:bCs/>
              </w:rPr>
            </w:pPr>
            <w:r>
              <w:rPr>
                <w:rFonts w:ascii="SimSun" w:hAnsi="SimSun" w:eastAsia="SimSun" w:cs="SimSun"/>
                <w:b/>
                <w:bCs/>
                <w:kern w:val="0"/>
                <w:sz w:val="24"/>
                <w:szCs w:val="24"/>
                <w:lang w:val="en-US" w:eastAsia="zh-CN" w:bidi="ar"/>
              </w:rPr>
              <w:t>Column</w:t>
            </w:r>
          </w:p>
        </w:tc>
        <w:tc>
          <w:tcPr>
            <w:tcW w:w="0" w:type="auto"/>
            <w:shd w:val="clear"/>
            <w:vAlign w:val="center"/>
          </w:tcPr>
          <w:p w14:paraId="1C351F37">
            <w:pPr>
              <w:keepNext w:val="0"/>
              <w:keepLines w:val="0"/>
              <w:widowControl/>
              <w:suppressLineNumbers w:val="0"/>
              <w:jc w:val="center"/>
              <w:rPr>
                <w:b/>
                <w:bCs/>
              </w:rPr>
            </w:pPr>
            <w:r>
              <w:rPr>
                <w:rFonts w:ascii="SimSun" w:hAnsi="SimSun" w:eastAsia="SimSun" w:cs="SimSun"/>
                <w:b/>
                <w:bCs/>
                <w:kern w:val="0"/>
                <w:sz w:val="24"/>
                <w:szCs w:val="24"/>
                <w:lang w:val="en-US" w:eastAsia="zh-CN" w:bidi="ar"/>
              </w:rPr>
              <w:t>Missing Values</w:t>
            </w:r>
          </w:p>
        </w:tc>
      </w:tr>
      <w:tr w14:paraId="6E114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1EC044">
            <w:pPr>
              <w:keepNext w:val="0"/>
              <w:keepLines w:val="0"/>
              <w:widowControl/>
              <w:suppressLineNumbers w:val="0"/>
              <w:jc w:val="left"/>
            </w:pPr>
            <w:r>
              <w:rPr>
                <w:rFonts w:ascii="SimSun" w:hAnsi="SimSun" w:eastAsia="SimSun" w:cs="SimSun"/>
                <w:kern w:val="0"/>
                <w:sz w:val="24"/>
                <w:szCs w:val="24"/>
                <w:lang w:val="en-US" w:eastAsia="zh-CN" w:bidi="ar"/>
              </w:rPr>
              <w:t>age</w:t>
            </w:r>
          </w:p>
        </w:tc>
        <w:tc>
          <w:tcPr>
            <w:tcW w:w="0" w:type="auto"/>
            <w:shd w:val="clear"/>
            <w:vAlign w:val="center"/>
          </w:tcPr>
          <w:p w14:paraId="0D11250A">
            <w:pPr>
              <w:keepNext w:val="0"/>
              <w:keepLines w:val="0"/>
              <w:widowControl/>
              <w:suppressLineNumbers w:val="0"/>
              <w:jc w:val="left"/>
            </w:pPr>
            <w:r>
              <w:rPr>
                <w:rFonts w:ascii="SimSun" w:hAnsi="SimSun" w:eastAsia="SimSun" w:cs="SimSun"/>
                <w:kern w:val="0"/>
                <w:sz w:val="24"/>
                <w:szCs w:val="24"/>
                <w:lang w:val="en-US" w:eastAsia="zh-CN" w:bidi="ar"/>
              </w:rPr>
              <w:t>4</w:t>
            </w:r>
          </w:p>
        </w:tc>
      </w:tr>
      <w:tr w14:paraId="3F39C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A76EC2">
            <w:pPr>
              <w:keepNext w:val="0"/>
              <w:keepLines w:val="0"/>
              <w:widowControl/>
              <w:suppressLineNumbers w:val="0"/>
              <w:jc w:val="left"/>
            </w:pPr>
            <w:r>
              <w:rPr>
                <w:rFonts w:ascii="SimSun" w:hAnsi="SimSun" w:eastAsia="SimSun" w:cs="SimSun"/>
                <w:kern w:val="0"/>
                <w:sz w:val="24"/>
                <w:szCs w:val="24"/>
                <w:lang w:val="en-US" w:eastAsia="zh-CN" w:bidi="ar"/>
              </w:rPr>
              <w:t>gender</w:t>
            </w:r>
          </w:p>
        </w:tc>
        <w:tc>
          <w:tcPr>
            <w:tcW w:w="0" w:type="auto"/>
            <w:shd w:val="clear"/>
            <w:vAlign w:val="center"/>
          </w:tcPr>
          <w:p w14:paraId="024E818E">
            <w:pPr>
              <w:keepNext w:val="0"/>
              <w:keepLines w:val="0"/>
              <w:widowControl/>
              <w:suppressLineNumbers w:val="0"/>
              <w:jc w:val="left"/>
            </w:pPr>
            <w:r>
              <w:rPr>
                <w:rFonts w:ascii="SimSun" w:hAnsi="SimSun" w:eastAsia="SimSun" w:cs="SimSun"/>
                <w:kern w:val="0"/>
                <w:sz w:val="24"/>
                <w:szCs w:val="24"/>
                <w:lang w:val="en-US" w:eastAsia="zh-CN" w:bidi="ar"/>
              </w:rPr>
              <w:t>3</w:t>
            </w:r>
          </w:p>
        </w:tc>
      </w:tr>
      <w:tr w14:paraId="2D559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59311F">
            <w:pPr>
              <w:keepNext w:val="0"/>
              <w:keepLines w:val="0"/>
              <w:widowControl/>
              <w:suppressLineNumbers w:val="0"/>
              <w:jc w:val="left"/>
            </w:pPr>
            <w:r>
              <w:rPr>
                <w:rFonts w:ascii="SimSun" w:hAnsi="SimSun" w:eastAsia="SimSun" w:cs="SimSun"/>
                <w:kern w:val="0"/>
                <w:sz w:val="24"/>
                <w:szCs w:val="24"/>
                <w:lang w:val="en-US" w:eastAsia="zh-CN" w:bidi="ar"/>
              </w:rPr>
              <w:t>region</w:t>
            </w:r>
          </w:p>
        </w:tc>
        <w:tc>
          <w:tcPr>
            <w:tcW w:w="0" w:type="auto"/>
            <w:shd w:val="clear"/>
            <w:vAlign w:val="center"/>
          </w:tcPr>
          <w:p w14:paraId="5D281DE4">
            <w:pPr>
              <w:keepNext w:val="0"/>
              <w:keepLines w:val="0"/>
              <w:widowControl/>
              <w:suppressLineNumbers w:val="0"/>
              <w:jc w:val="left"/>
            </w:pPr>
            <w:r>
              <w:rPr>
                <w:rFonts w:ascii="SimSun" w:hAnsi="SimSun" w:eastAsia="SimSun" w:cs="SimSun"/>
                <w:kern w:val="0"/>
                <w:sz w:val="24"/>
                <w:szCs w:val="24"/>
                <w:lang w:val="en-US" w:eastAsia="zh-CN" w:bidi="ar"/>
              </w:rPr>
              <w:t>4</w:t>
            </w:r>
          </w:p>
        </w:tc>
      </w:tr>
      <w:tr w14:paraId="6F121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E5F2D7">
            <w:pPr>
              <w:keepNext w:val="0"/>
              <w:keepLines w:val="0"/>
              <w:widowControl/>
              <w:suppressLineNumbers w:val="0"/>
              <w:jc w:val="left"/>
            </w:pPr>
            <w:r>
              <w:rPr>
                <w:rFonts w:ascii="SimSun" w:hAnsi="SimSun" w:eastAsia="SimSun" w:cs="SimSun"/>
                <w:kern w:val="0"/>
                <w:sz w:val="24"/>
                <w:szCs w:val="24"/>
                <w:lang w:val="en-US" w:eastAsia="zh-CN" w:bidi="ar"/>
              </w:rPr>
              <w:t>bmi</w:t>
            </w:r>
          </w:p>
        </w:tc>
        <w:tc>
          <w:tcPr>
            <w:tcW w:w="0" w:type="auto"/>
            <w:shd w:val="clear"/>
            <w:vAlign w:val="center"/>
          </w:tcPr>
          <w:p w14:paraId="232E0F4B">
            <w:pPr>
              <w:keepNext w:val="0"/>
              <w:keepLines w:val="0"/>
              <w:widowControl/>
              <w:suppressLineNumbers w:val="0"/>
              <w:jc w:val="left"/>
            </w:pPr>
            <w:r>
              <w:rPr>
                <w:rFonts w:ascii="SimSun" w:hAnsi="SimSun" w:eastAsia="SimSun" w:cs="SimSun"/>
                <w:kern w:val="0"/>
                <w:sz w:val="24"/>
                <w:szCs w:val="24"/>
                <w:lang w:val="en-US" w:eastAsia="zh-CN" w:bidi="ar"/>
              </w:rPr>
              <w:t>4</w:t>
            </w:r>
          </w:p>
        </w:tc>
      </w:tr>
      <w:tr w14:paraId="2542B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5B3BE9">
            <w:pPr>
              <w:keepNext w:val="0"/>
              <w:keepLines w:val="0"/>
              <w:widowControl/>
              <w:suppressLineNumbers w:val="0"/>
              <w:jc w:val="left"/>
            </w:pPr>
            <w:r>
              <w:rPr>
                <w:rFonts w:ascii="SimSun" w:hAnsi="SimSun" w:eastAsia="SimSun" w:cs="SimSun"/>
                <w:kern w:val="0"/>
                <w:sz w:val="24"/>
                <w:szCs w:val="24"/>
                <w:lang w:val="en-US" w:eastAsia="zh-CN" w:bidi="ar"/>
              </w:rPr>
              <w:t>cholesterol</w:t>
            </w:r>
          </w:p>
        </w:tc>
        <w:tc>
          <w:tcPr>
            <w:tcW w:w="0" w:type="auto"/>
            <w:shd w:val="clear"/>
            <w:vAlign w:val="center"/>
          </w:tcPr>
          <w:p w14:paraId="68D35DC8">
            <w:pPr>
              <w:keepNext w:val="0"/>
              <w:keepLines w:val="0"/>
              <w:widowControl/>
              <w:suppressLineNumbers w:val="0"/>
              <w:jc w:val="left"/>
            </w:pPr>
            <w:r>
              <w:rPr>
                <w:rFonts w:ascii="SimSun" w:hAnsi="SimSun" w:eastAsia="SimSun" w:cs="SimSun"/>
                <w:kern w:val="0"/>
                <w:sz w:val="24"/>
                <w:szCs w:val="24"/>
                <w:lang w:val="en-US" w:eastAsia="zh-CN" w:bidi="ar"/>
              </w:rPr>
              <w:t>3</w:t>
            </w:r>
          </w:p>
        </w:tc>
      </w:tr>
      <w:tr w14:paraId="18645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FCE570">
            <w:pPr>
              <w:keepNext w:val="0"/>
              <w:keepLines w:val="0"/>
              <w:widowControl/>
              <w:suppressLineNumbers w:val="0"/>
              <w:jc w:val="left"/>
            </w:pPr>
            <w:r>
              <w:rPr>
                <w:rFonts w:ascii="SimSun" w:hAnsi="SimSun" w:eastAsia="SimSun" w:cs="SimSun"/>
                <w:kern w:val="0"/>
                <w:sz w:val="24"/>
                <w:szCs w:val="24"/>
                <w:lang w:val="en-US" w:eastAsia="zh-CN" w:bidi="ar"/>
              </w:rPr>
              <w:t>glucose</w:t>
            </w:r>
          </w:p>
        </w:tc>
        <w:tc>
          <w:tcPr>
            <w:tcW w:w="0" w:type="auto"/>
            <w:shd w:val="clear"/>
            <w:vAlign w:val="center"/>
          </w:tcPr>
          <w:p w14:paraId="28023C74">
            <w:pPr>
              <w:keepNext w:val="0"/>
              <w:keepLines w:val="0"/>
              <w:widowControl/>
              <w:suppressLineNumbers w:val="0"/>
              <w:jc w:val="left"/>
            </w:pPr>
            <w:r>
              <w:rPr>
                <w:rFonts w:ascii="SimSun" w:hAnsi="SimSun" w:eastAsia="SimSun" w:cs="SimSun"/>
                <w:kern w:val="0"/>
                <w:sz w:val="24"/>
                <w:szCs w:val="24"/>
                <w:lang w:val="en-US" w:eastAsia="zh-CN" w:bidi="ar"/>
              </w:rPr>
              <w:t>4</w:t>
            </w:r>
          </w:p>
        </w:tc>
      </w:tr>
    </w:tbl>
    <w:p w14:paraId="62944347">
      <w:pPr>
        <w:pStyle w:val="35"/>
        <w:keepNext w:val="0"/>
        <w:keepLines w:val="0"/>
        <w:widowControl/>
        <w:suppressLineNumbers w:val="0"/>
      </w:pPr>
      <w:r>
        <w:t>This proves preprocessing is required.</w:t>
      </w:r>
    </w:p>
    <w:p w14:paraId="175F407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BBBB6FE">
      <w:pPr>
        <w:pStyle w:val="2"/>
        <w:keepNext w:val="0"/>
        <w:keepLines w:val="0"/>
        <w:widowControl/>
        <w:suppressLineNumbers w:val="0"/>
      </w:pPr>
      <w:r>
        <w:t>📈 8. Missing Value Percentage Analysis</w:t>
      </w:r>
    </w:p>
    <w:p w14:paraId="4BF87D4B">
      <w:pPr>
        <w:pStyle w:val="35"/>
        <w:keepNext w:val="0"/>
        <w:keepLines w:val="0"/>
        <w:widowControl/>
        <w:suppressLineNumbers w:val="0"/>
      </w:pPr>
      <w:r>
        <w:t>Percentage calculated successfully.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1285"/>
      </w:tblGrid>
      <w:tr w14:paraId="3D389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F2DADF6">
            <w:pPr>
              <w:keepNext w:val="0"/>
              <w:keepLines w:val="0"/>
              <w:widowControl/>
              <w:suppressLineNumbers w:val="0"/>
              <w:jc w:val="center"/>
              <w:rPr>
                <w:b/>
                <w:bCs/>
              </w:rPr>
            </w:pPr>
            <w:r>
              <w:rPr>
                <w:rFonts w:ascii="SimSun" w:hAnsi="SimSun" w:eastAsia="SimSun" w:cs="SimSun"/>
                <w:b/>
                <w:bCs/>
                <w:kern w:val="0"/>
                <w:sz w:val="24"/>
                <w:szCs w:val="24"/>
                <w:lang w:val="en-US" w:eastAsia="zh-CN" w:bidi="ar"/>
              </w:rPr>
              <w:t>Column</w:t>
            </w:r>
          </w:p>
        </w:tc>
        <w:tc>
          <w:tcPr>
            <w:tcW w:w="0" w:type="auto"/>
            <w:shd w:val="clear"/>
            <w:vAlign w:val="center"/>
          </w:tcPr>
          <w:p w14:paraId="12063DF5">
            <w:pPr>
              <w:keepNext w:val="0"/>
              <w:keepLines w:val="0"/>
              <w:widowControl/>
              <w:suppressLineNumbers w:val="0"/>
              <w:jc w:val="center"/>
              <w:rPr>
                <w:b/>
                <w:bCs/>
              </w:rPr>
            </w:pPr>
            <w:r>
              <w:rPr>
                <w:rFonts w:ascii="SimSun" w:hAnsi="SimSun" w:eastAsia="SimSun" w:cs="SimSun"/>
                <w:b/>
                <w:bCs/>
                <w:kern w:val="0"/>
                <w:sz w:val="24"/>
                <w:szCs w:val="24"/>
                <w:lang w:val="en-US" w:eastAsia="zh-CN" w:bidi="ar"/>
              </w:rPr>
              <w:t>Percentage</w:t>
            </w:r>
          </w:p>
        </w:tc>
      </w:tr>
      <w:tr w14:paraId="295BE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A6B2A2">
            <w:pPr>
              <w:keepNext w:val="0"/>
              <w:keepLines w:val="0"/>
              <w:widowControl/>
              <w:suppressLineNumbers w:val="0"/>
              <w:jc w:val="left"/>
            </w:pPr>
            <w:r>
              <w:rPr>
                <w:rFonts w:ascii="SimSun" w:hAnsi="SimSun" w:eastAsia="SimSun" w:cs="SimSun"/>
                <w:kern w:val="0"/>
                <w:sz w:val="24"/>
                <w:szCs w:val="24"/>
                <w:lang w:val="en-US" w:eastAsia="zh-CN" w:bidi="ar"/>
              </w:rPr>
              <w:t>age</w:t>
            </w:r>
          </w:p>
        </w:tc>
        <w:tc>
          <w:tcPr>
            <w:tcW w:w="0" w:type="auto"/>
            <w:shd w:val="clear"/>
            <w:vAlign w:val="center"/>
          </w:tcPr>
          <w:p w14:paraId="47DB6DB5">
            <w:pPr>
              <w:keepNext w:val="0"/>
              <w:keepLines w:val="0"/>
              <w:widowControl/>
              <w:suppressLineNumbers w:val="0"/>
              <w:jc w:val="left"/>
            </w:pPr>
            <w:r>
              <w:rPr>
                <w:rFonts w:ascii="SimSun" w:hAnsi="SimSun" w:eastAsia="SimSun" w:cs="SimSun"/>
                <w:kern w:val="0"/>
                <w:sz w:val="24"/>
                <w:szCs w:val="24"/>
                <w:lang w:val="en-US" w:eastAsia="zh-CN" w:bidi="ar"/>
              </w:rPr>
              <w:t>8%</w:t>
            </w:r>
          </w:p>
        </w:tc>
      </w:tr>
      <w:tr w14:paraId="486EE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588140">
            <w:pPr>
              <w:keepNext w:val="0"/>
              <w:keepLines w:val="0"/>
              <w:widowControl/>
              <w:suppressLineNumbers w:val="0"/>
              <w:jc w:val="left"/>
            </w:pPr>
            <w:r>
              <w:rPr>
                <w:rFonts w:ascii="SimSun" w:hAnsi="SimSun" w:eastAsia="SimSun" w:cs="SimSun"/>
                <w:kern w:val="0"/>
                <w:sz w:val="24"/>
                <w:szCs w:val="24"/>
                <w:lang w:val="en-US" w:eastAsia="zh-CN" w:bidi="ar"/>
              </w:rPr>
              <w:t>gender</w:t>
            </w:r>
          </w:p>
        </w:tc>
        <w:tc>
          <w:tcPr>
            <w:tcW w:w="0" w:type="auto"/>
            <w:shd w:val="clear"/>
            <w:vAlign w:val="center"/>
          </w:tcPr>
          <w:p w14:paraId="77769E07">
            <w:pPr>
              <w:keepNext w:val="0"/>
              <w:keepLines w:val="0"/>
              <w:widowControl/>
              <w:suppressLineNumbers w:val="0"/>
              <w:jc w:val="left"/>
            </w:pPr>
            <w:r>
              <w:rPr>
                <w:rFonts w:ascii="SimSun" w:hAnsi="SimSun" w:eastAsia="SimSun" w:cs="SimSun"/>
                <w:kern w:val="0"/>
                <w:sz w:val="24"/>
                <w:szCs w:val="24"/>
                <w:lang w:val="en-US" w:eastAsia="zh-CN" w:bidi="ar"/>
              </w:rPr>
              <w:t>6%</w:t>
            </w:r>
          </w:p>
        </w:tc>
      </w:tr>
      <w:tr w14:paraId="4F85B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1EB4A3">
            <w:pPr>
              <w:keepNext w:val="0"/>
              <w:keepLines w:val="0"/>
              <w:widowControl/>
              <w:suppressLineNumbers w:val="0"/>
              <w:jc w:val="left"/>
            </w:pPr>
            <w:r>
              <w:rPr>
                <w:rFonts w:ascii="SimSun" w:hAnsi="SimSun" w:eastAsia="SimSun" w:cs="SimSun"/>
                <w:kern w:val="0"/>
                <w:sz w:val="24"/>
                <w:szCs w:val="24"/>
                <w:lang w:val="en-US" w:eastAsia="zh-CN" w:bidi="ar"/>
              </w:rPr>
              <w:t>region</w:t>
            </w:r>
          </w:p>
        </w:tc>
        <w:tc>
          <w:tcPr>
            <w:tcW w:w="0" w:type="auto"/>
            <w:shd w:val="clear"/>
            <w:vAlign w:val="center"/>
          </w:tcPr>
          <w:p w14:paraId="021BBB4B">
            <w:pPr>
              <w:keepNext w:val="0"/>
              <w:keepLines w:val="0"/>
              <w:widowControl/>
              <w:suppressLineNumbers w:val="0"/>
              <w:jc w:val="left"/>
            </w:pPr>
            <w:r>
              <w:rPr>
                <w:rFonts w:ascii="SimSun" w:hAnsi="SimSun" w:eastAsia="SimSun" w:cs="SimSun"/>
                <w:kern w:val="0"/>
                <w:sz w:val="24"/>
                <w:szCs w:val="24"/>
                <w:lang w:val="en-US" w:eastAsia="zh-CN" w:bidi="ar"/>
              </w:rPr>
              <w:t>8%</w:t>
            </w:r>
          </w:p>
        </w:tc>
      </w:tr>
      <w:tr w14:paraId="05EBD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3187F0">
            <w:pPr>
              <w:keepNext w:val="0"/>
              <w:keepLines w:val="0"/>
              <w:widowControl/>
              <w:suppressLineNumbers w:val="0"/>
              <w:jc w:val="left"/>
            </w:pPr>
            <w:r>
              <w:rPr>
                <w:rFonts w:ascii="SimSun" w:hAnsi="SimSun" w:eastAsia="SimSun" w:cs="SimSun"/>
                <w:kern w:val="0"/>
                <w:sz w:val="24"/>
                <w:szCs w:val="24"/>
                <w:lang w:val="en-US" w:eastAsia="zh-CN" w:bidi="ar"/>
              </w:rPr>
              <w:t>bmi</w:t>
            </w:r>
          </w:p>
        </w:tc>
        <w:tc>
          <w:tcPr>
            <w:tcW w:w="0" w:type="auto"/>
            <w:shd w:val="clear"/>
            <w:vAlign w:val="center"/>
          </w:tcPr>
          <w:p w14:paraId="33AC3E69">
            <w:pPr>
              <w:keepNext w:val="0"/>
              <w:keepLines w:val="0"/>
              <w:widowControl/>
              <w:suppressLineNumbers w:val="0"/>
              <w:jc w:val="left"/>
            </w:pPr>
            <w:r>
              <w:rPr>
                <w:rFonts w:ascii="SimSun" w:hAnsi="SimSun" w:eastAsia="SimSun" w:cs="SimSun"/>
                <w:kern w:val="0"/>
                <w:sz w:val="24"/>
                <w:szCs w:val="24"/>
                <w:lang w:val="en-US" w:eastAsia="zh-CN" w:bidi="ar"/>
              </w:rPr>
              <w:t>8%</w:t>
            </w:r>
          </w:p>
        </w:tc>
      </w:tr>
      <w:tr w14:paraId="4D970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8388B2">
            <w:pPr>
              <w:keepNext w:val="0"/>
              <w:keepLines w:val="0"/>
              <w:widowControl/>
              <w:suppressLineNumbers w:val="0"/>
              <w:jc w:val="left"/>
            </w:pPr>
            <w:r>
              <w:rPr>
                <w:rFonts w:ascii="SimSun" w:hAnsi="SimSun" w:eastAsia="SimSun" w:cs="SimSun"/>
                <w:kern w:val="0"/>
                <w:sz w:val="24"/>
                <w:szCs w:val="24"/>
                <w:lang w:val="en-US" w:eastAsia="zh-CN" w:bidi="ar"/>
              </w:rPr>
              <w:t>cholesterol</w:t>
            </w:r>
          </w:p>
        </w:tc>
        <w:tc>
          <w:tcPr>
            <w:tcW w:w="0" w:type="auto"/>
            <w:shd w:val="clear"/>
            <w:vAlign w:val="center"/>
          </w:tcPr>
          <w:p w14:paraId="2E2D62C4">
            <w:pPr>
              <w:keepNext w:val="0"/>
              <w:keepLines w:val="0"/>
              <w:widowControl/>
              <w:suppressLineNumbers w:val="0"/>
              <w:jc w:val="left"/>
            </w:pPr>
            <w:r>
              <w:rPr>
                <w:rFonts w:ascii="SimSun" w:hAnsi="SimSun" w:eastAsia="SimSun" w:cs="SimSun"/>
                <w:kern w:val="0"/>
                <w:sz w:val="24"/>
                <w:szCs w:val="24"/>
                <w:lang w:val="en-US" w:eastAsia="zh-CN" w:bidi="ar"/>
              </w:rPr>
              <w:t>6%</w:t>
            </w:r>
          </w:p>
        </w:tc>
      </w:tr>
      <w:tr w14:paraId="51741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6E6E6E">
            <w:pPr>
              <w:keepNext w:val="0"/>
              <w:keepLines w:val="0"/>
              <w:widowControl/>
              <w:suppressLineNumbers w:val="0"/>
              <w:jc w:val="left"/>
            </w:pPr>
            <w:r>
              <w:rPr>
                <w:rFonts w:ascii="SimSun" w:hAnsi="SimSun" w:eastAsia="SimSun" w:cs="SimSun"/>
                <w:kern w:val="0"/>
                <w:sz w:val="24"/>
                <w:szCs w:val="24"/>
                <w:lang w:val="en-US" w:eastAsia="zh-CN" w:bidi="ar"/>
              </w:rPr>
              <w:t>glucose</w:t>
            </w:r>
          </w:p>
        </w:tc>
        <w:tc>
          <w:tcPr>
            <w:tcW w:w="0" w:type="auto"/>
            <w:shd w:val="clear"/>
            <w:vAlign w:val="center"/>
          </w:tcPr>
          <w:p w14:paraId="294FC598">
            <w:pPr>
              <w:keepNext w:val="0"/>
              <w:keepLines w:val="0"/>
              <w:widowControl/>
              <w:suppressLineNumbers w:val="0"/>
              <w:jc w:val="left"/>
            </w:pPr>
            <w:r>
              <w:rPr>
                <w:rFonts w:ascii="SimSun" w:hAnsi="SimSun" w:eastAsia="SimSun" w:cs="SimSun"/>
                <w:kern w:val="0"/>
                <w:sz w:val="24"/>
                <w:szCs w:val="24"/>
                <w:lang w:val="en-US" w:eastAsia="zh-CN" w:bidi="ar"/>
              </w:rPr>
              <w:t>8%</w:t>
            </w:r>
          </w:p>
        </w:tc>
      </w:tr>
    </w:tbl>
    <w:p w14:paraId="50197F15">
      <w:pPr>
        <w:keepNext w:val="0"/>
        <w:keepLines w:val="0"/>
        <w:widowControl/>
        <w:suppressLineNumbers w:val="0"/>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8A3780F">
      <w:pPr>
        <w:pStyle w:val="2"/>
        <w:keepNext w:val="0"/>
        <w:keepLines w:val="0"/>
        <w:widowControl/>
        <w:suppressLineNumbers w:val="0"/>
      </w:pPr>
      <w:r>
        <w:t>🧮 9. Mean Imputation</w:t>
      </w:r>
    </w:p>
    <w:p w14:paraId="662C0323">
      <w:pPr>
        <w:pStyle w:val="35"/>
        <w:keepNext w:val="0"/>
        <w:keepLines w:val="0"/>
        <w:widowControl/>
        <w:suppressLineNumbers w:val="0"/>
      </w:pPr>
      <w:r>
        <w:t>Mean Imputation replaces missing numerical values using average.</w:t>
      </w:r>
    </w:p>
    <w:p w14:paraId="3AC41FB2">
      <w:pPr>
        <w:pStyle w:val="35"/>
        <w:keepNext w:val="0"/>
        <w:keepLines w:val="0"/>
        <w:widowControl/>
        <w:suppressLineNumbers w:val="0"/>
      </w:pPr>
      <w:r>
        <w:t>Applied on:</w:t>
      </w:r>
    </w:p>
    <w:p w14:paraId="2E704E97">
      <w:pPr>
        <w:pStyle w:val="21"/>
        <w:keepNext w:val="0"/>
        <w:keepLines w:val="0"/>
        <w:widowControl/>
        <w:suppressLineNumbers w:val="0"/>
      </w:pPr>
      <w:r>
        <w:rPr>
          <w:rStyle w:val="20"/>
        </w:rPr>
        <w:t>BMI Column</w:t>
      </w:r>
    </w:p>
    <w:p w14:paraId="49FA331C">
      <w:pPr>
        <w:pStyle w:val="35"/>
        <w:keepNext w:val="0"/>
        <w:keepLines w:val="0"/>
        <w:widowControl/>
        <w:suppressLineNumbers w:val="0"/>
      </w:pPr>
      <w:r>
        <w:t>Mean value:</w:t>
      </w:r>
    </w:p>
    <w:p w14:paraId="741DD91D">
      <w:pPr>
        <w:pStyle w:val="21"/>
        <w:keepNext w:val="0"/>
        <w:keepLines w:val="0"/>
        <w:widowControl/>
        <w:suppressLineNumbers w:val="0"/>
      </w:pPr>
      <w:r>
        <w:rPr>
          <w:rStyle w:val="20"/>
        </w:rPr>
        <w:t>31.55</w:t>
      </w:r>
    </w:p>
    <w:p w14:paraId="6E3C9CAD">
      <w:pPr>
        <w:pStyle w:val="35"/>
        <w:keepNext w:val="0"/>
        <w:keepLines w:val="0"/>
        <w:widowControl/>
        <w:suppressLineNumbers w:val="0"/>
      </w:pPr>
      <w:r>
        <w:t>Example:</w:t>
      </w:r>
    </w:p>
    <w:p w14:paraId="0A04E59B">
      <w:pPr>
        <w:pStyle w:val="35"/>
        <w:keepNext w:val="0"/>
        <w:keepLines w:val="0"/>
        <w:widowControl/>
        <w:suppressLineNumbers w:val="0"/>
      </w:pPr>
      <w:r>
        <w:t>❌ Before → BMI = NaN</w:t>
      </w:r>
      <w:r>
        <w:br w:type="textWrapping"/>
      </w:r>
      <w:r>
        <w:t>✅ After → BMI = 31.55</w:t>
      </w:r>
    </w:p>
    <w:p w14:paraId="7928216B">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F6106F1">
      <w:pPr>
        <w:pStyle w:val="2"/>
        <w:keepNext w:val="0"/>
        <w:keepLines w:val="0"/>
        <w:widowControl/>
        <w:suppressLineNumbers w:val="0"/>
      </w:pPr>
      <w:r>
        <w:t>🔄 10. Most Frequent Imputation</w:t>
      </w:r>
    </w:p>
    <w:p w14:paraId="3DD0B3CA">
      <w:pPr>
        <w:pStyle w:val="35"/>
        <w:keepNext w:val="0"/>
        <w:keepLines w:val="0"/>
        <w:widowControl/>
        <w:suppressLineNumbers w:val="0"/>
      </w:pPr>
      <w:r>
        <w:t>Missing categorical values replaced using most frequent category.</w:t>
      </w:r>
    </w:p>
    <w:p w14:paraId="41469498">
      <w:pPr>
        <w:pStyle w:val="35"/>
        <w:keepNext w:val="0"/>
        <w:keepLines w:val="0"/>
        <w:widowControl/>
        <w:suppressLineNumbers w:val="0"/>
      </w:pPr>
      <w:r>
        <w:t>Applied on:</w:t>
      </w:r>
    </w:p>
    <w:p w14:paraId="70384368">
      <w:pPr>
        <w:pStyle w:val="21"/>
        <w:keepNext w:val="0"/>
        <w:keepLines w:val="0"/>
        <w:widowControl/>
        <w:suppressLineNumbers w:val="0"/>
      </w:pPr>
      <w:r>
        <w:rPr>
          <w:rStyle w:val="20"/>
        </w:rPr>
        <w:t>Region Column</w:t>
      </w:r>
    </w:p>
    <w:p w14:paraId="1238E5F0">
      <w:pPr>
        <w:pStyle w:val="35"/>
        <w:keepNext w:val="0"/>
        <w:keepLines w:val="0"/>
        <w:widowControl/>
        <w:suppressLineNumbers w:val="0"/>
      </w:pPr>
      <w:r>
        <w:t>Example:</w:t>
      </w:r>
    </w:p>
    <w:p w14:paraId="2C2641FB">
      <w:pPr>
        <w:pStyle w:val="35"/>
        <w:keepNext w:val="0"/>
        <w:keepLines w:val="0"/>
        <w:widowControl/>
        <w:suppressLineNumbers w:val="0"/>
      </w:pPr>
      <w:r>
        <w:t>❌ Before → Region = NaN</w:t>
      </w:r>
      <w:r>
        <w:br w:type="textWrapping"/>
      </w:r>
      <w:r>
        <w:t>✅ After → Region = North</w:t>
      </w:r>
    </w:p>
    <w:p w14:paraId="4023140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9490813">
      <w:pPr>
        <w:pStyle w:val="2"/>
        <w:keepNext w:val="0"/>
        <w:keepLines w:val="0"/>
        <w:widowControl/>
        <w:suppressLineNumbers w:val="0"/>
      </w:pPr>
      <w:r>
        <w:t>🚻 11. Gender Imputation</w:t>
      </w:r>
    </w:p>
    <w:p w14:paraId="432261D3">
      <w:pPr>
        <w:pStyle w:val="35"/>
        <w:keepNext w:val="0"/>
        <w:keepLines w:val="0"/>
        <w:widowControl/>
        <w:suppressLineNumbers w:val="0"/>
      </w:pPr>
      <w:r>
        <w:t>Applied on:</w:t>
      </w:r>
    </w:p>
    <w:p w14:paraId="0E234BC7">
      <w:pPr>
        <w:pStyle w:val="21"/>
        <w:keepNext w:val="0"/>
        <w:keepLines w:val="0"/>
        <w:widowControl/>
        <w:suppressLineNumbers w:val="0"/>
      </w:pPr>
      <w:r>
        <w:rPr>
          <w:rStyle w:val="20"/>
        </w:rPr>
        <w:t>Gender Column</w:t>
      </w:r>
    </w:p>
    <w:p w14:paraId="67EA2B3F">
      <w:pPr>
        <w:pStyle w:val="35"/>
        <w:keepNext w:val="0"/>
        <w:keepLines w:val="0"/>
        <w:widowControl/>
        <w:suppressLineNumbers w:val="0"/>
      </w:pPr>
      <w:r>
        <w:t>Example:</w:t>
      </w:r>
    </w:p>
    <w:p w14:paraId="6E7CAF3C">
      <w:pPr>
        <w:pStyle w:val="35"/>
        <w:keepNext w:val="0"/>
        <w:keepLines w:val="0"/>
        <w:widowControl/>
        <w:suppressLineNumbers w:val="0"/>
      </w:pPr>
      <w:r>
        <w:t>❌ Before → Gender = NaN</w:t>
      </w:r>
      <w:r>
        <w:br w:type="textWrapping"/>
      </w:r>
      <w:r>
        <w:t>✅ After → Gender = Male</w:t>
      </w:r>
    </w:p>
    <w:p w14:paraId="4555E03B">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CABCE02">
      <w:pPr>
        <w:pStyle w:val="2"/>
        <w:keepNext w:val="0"/>
        <w:keepLines w:val="0"/>
        <w:widowControl/>
        <w:suppressLineNumbers w:val="0"/>
      </w:pPr>
      <w:r>
        <w:t>🏷️ 12. Missing Indicator Method</w:t>
      </w:r>
    </w:p>
    <w:p w14:paraId="66E2AAE3">
      <w:pPr>
        <w:pStyle w:val="35"/>
        <w:keepNext w:val="0"/>
        <w:keepLines w:val="0"/>
        <w:widowControl/>
        <w:suppressLineNumbers w:val="0"/>
      </w:pPr>
      <w:r>
        <w:t>Binary column created.</w:t>
      </w:r>
    </w:p>
    <w:p w14:paraId="19E279A8">
      <w:pPr>
        <w:pStyle w:val="35"/>
        <w:keepNext w:val="0"/>
        <w:keepLines w:val="0"/>
        <w:widowControl/>
        <w:suppressLineNumbers w:val="0"/>
      </w:pPr>
      <w:r>
        <w:t>Applied on:</w:t>
      </w:r>
    </w:p>
    <w:p w14:paraId="333F2FF2">
      <w:pPr>
        <w:pStyle w:val="21"/>
        <w:keepNext w:val="0"/>
        <w:keepLines w:val="0"/>
        <w:widowControl/>
        <w:suppressLineNumbers w:val="0"/>
      </w:pPr>
      <w:r>
        <w:rPr>
          <w:rStyle w:val="20"/>
        </w:rPr>
        <w:t>Age Column</w:t>
      </w:r>
    </w:p>
    <w:p w14:paraId="01D6E0CC">
      <w:pPr>
        <w:pStyle w:val="35"/>
        <w:keepNext w:val="0"/>
        <w:keepLines w:val="0"/>
        <w:widowControl/>
        <w:suppressLineNumbers w:val="0"/>
      </w:pPr>
      <w:r>
        <w:t>Logic:</w:t>
      </w:r>
    </w:p>
    <w:p w14:paraId="7D8155B6">
      <w:pPr>
        <w:pStyle w:val="21"/>
        <w:keepNext w:val="0"/>
        <w:keepLines w:val="0"/>
        <w:widowControl/>
        <w:suppressLineNumbers w:val="0"/>
      </w:pPr>
      <w:r>
        <w:rPr>
          <w:rStyle w:val="20"/>
        </w:rPr>
        <w:t>0 = Value Present</w:t>
      </w:r>
      <w:r>
        <w:rPr>
          <w:rStyle w:val="20"/>
        </w:rPr>
        <w:br w:type="textWrapping"/>
      </w:r>
      <w:r>
        <w:rPr>
          <w:rStyle w:val="20"/>
        </w:rPr>
        <w:t>1 = Missing Value Present</w:t>
      </w:r>
    </w:p>
    <w:p w14:paraId="78C7DA01">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329E75D">
      <w:pPr>
        <w:pStyle w:val="2"/>
        <w:keepNext w:val="0"/>
        <w:keepLines w:val="0"/>
        <w:widowControl/>
        <w:suppressLineNumbers w:val="0"/>
      </w:pPr>
      <w:r>
        <w:t>🎲 13. Random Sample Imputation</w:t>
      </w:r>
    </w:p>
    <w:p w14:paraId="1D661E69">
      <w:pPr>
        <w:pStyle w:val="35"/>
        <w:keepNext w:val="0"/>
        <w:keepLines w:val="0"/>
        <w:widowControl/>
        <w:suppressLineNumbers w:val="0"/>
      </w:pPr>
      <w:r>
        <w:t>Missing age values replaced using random existing values.</w:t>
      </w:r>
    </w:p>
    <w:p w14:paraId="364E30EC">
      <w:pPr>
        <w:pStyle w:val="35"/>
        <w:keepNext w:val="0"/>
        <w:keepLines w:val="0"/>
        <w:widowControl/>
        <w:suppressLineNumbers w:val="0"/>
      </w:pPr>
      <w:r>
        <w:t>Example:</w:t>
      </w:r>
    </w:p>
    <w:p w14:paraId="6793E8EE">
      <w:pPr>
        <w:pStyle w:val="35"/>
        <w:keepNext w:val="0"/>
        <w:keepLines w:val="0"/>
        <w:widowControl/>
        <w:suppressLineNumbers w:val="0"/>
      </w:pPr>
      <w:r>
        <w:t>❌ Before → Age = NaN</w:t>
      </w:r>
      <w:r>
        <w:br w:type="textWrapping"/>
      </w:r>
      <w:r>
        <w:t>✅ After → Age = 40</w:t>
      </w:r>
    </w:p>
    <w:p w14:paraId="5B53B6C1">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70C9547">
      <w:pPr>
        <w:pStyle w:val="2"/>
        <w:keepNext w:val="0"/>
        <w:keepLines w:val="0"/>
        <w:widowControl/>
        <w:suppressLineNumbers w:val="0"/>
      </w:pPr>
      <w:r>
        <w:t>🤖 14. KNN Imputer</w:t>
      </w:r>
    </w:p>
    <w:p w14:paraId="110EE312">
      <w:pPr>
        <w:pStyle w:val="35"/>
        <w:keepNext w:val="0"/>
        <w:keepLines w:val="0"/>
        <w:widowControl/>
        <w:suppressLineNumbers w:val="0"/>
      </w:pPr>
      <w:r>
        <w:t>KNN = K Nearest Neighbor</w:t>
      </w:r>
    </w:p>
    <w:p w14:paraId="4D72D11D">
      <w:pPr>
        <w:pStyle w:val="35"/>
        <w:keepNext w:val="0"/>
        <w:keepLines w:val="0"/>
        <w:widowControl/>
        <w:suppressLineNumbers w:val="0"/>
      </w:pPr>
      <w:r>
        <w:t>Used columns:</w:t>
      </w:r>
    </w:p>
    <w:p w14:paraId="1E0309BB">
      <w:pPr>
        <w:keepNext w:val="0"/>
        <w:keepLines w:val="0"/>
        <w:widowControl/>
        <w:numPr>
          <w:ilvl w:val="0"/>
          <w:numId w:val="7"/>
        </w:numPr>
        <w:suppressLineNumbers w:val="0"/>
        <w:spacing w:before="0" w:beforeAutospacing="1" w:after="0" w:afterAutospacing="1"/>
        <w:ind w:left="720" w:hanging="360"/>
      </w:pPr>
      <w:r>
        <w:t xml:space="preserve">age </w:t>
      </w:r>
    </w:p>
    <w:p w14:paraId="35B233D8">
      <w:pPr>
        <w:keepNext w:val="0"/>
        <w:keepLines w:val="0"/>
        <w:widowControl/>
        <w:numPr>
          <w:ilvl w:val="0"/>
          <w:numId w:val="7"/>
        </w:numPr>
        <w:suppressLineNumbers w:val="0"/>
        <w:spacing w:before="0" w:beforeAutospacing="1" w:after="0" w:afterAutospacing="1"/>
        <w:ind w:left="720" w:hanging="360"/>
      </w:pPr>
      <w:r>
        <w:t xml:space="preserve">bmi </w:t>
      </w:r>
    </w:p>
    <w:p w14:paraId="636A865A">
      <w:pPr>
        <w:keepNext w:val="0"/>
        <w:keepLines w:val="0"/>
        <w:widowControl/>
        <w:numPr>
          <w:ilvl w:val="0"/>
          <w:numId w:val="7"/>
        </w:numPr>
        <w:suppressLineNumbers w:val="0"/>
        <w:spacing w:before="0" w:beforeAutospacing="1" w:after="0" w:afterAutospacing="1"/>
        <w:ind w:left="720" w:hanging="360"/>
      </w:pPr>
      <w:r>
        <w:t xml:space="preserve">cholesterol </w:t>
      </w:r>
    </w:p>
    <w:p w14:paraId="0F47CC78">
      <w:pPr>
        <w:keepNext w:val="0"/>
        <w:keepLines w:val="0"/>
        <w:widowControl/>
        <w:numPr>
          <w:ilvl w:val="0"/>
          <w:numId w:val="7"/>
        </w:numPr>
        <w:suppressLineNumbers w:val="0"/>
        <w:spacing w:before="0" w:beforeAutospacing="1" w:after="0" w:afterAutospacing="1"/>
        <w:ind w:left="720" w:hanging="360"/>
      </w:pPr>
      <w:r>
        <w:t xml:space="preserve">glucose </w:t>
      </w:r>
    </w:p>
    <w:p w14:paraId="5C53B058">
      <w:pPr>
        <w:pStyle w:val="35"/>
        <w:keepNext w:val="0"/>
        <w:keepLines w:val="0"/>
        <w:widowControl/>
        <w:suppressLineNumbers w:val="0"/>
      </w:pPr>
      <w:r>
        <w:t>Example:</w:t>
      </w:r>
    </w:p>
    <w:p w14:paraId="17DDB27D">
      <w:pPr>
        <w:pStyle w:val="21"/>
        <w:keepNext w:val="0"/>
        <w:keepLines w:val="0"/>
        <w:widowControl/>
        <w:suppressLineNumbers w:val="0"/>
      </w:pPr>
      <w:r>
        <w:rPr>
          <w:rStyle w:val="20"/>
        </w:rPr>
        <w:t>Patient 3 glucose estimated = 107</w:t>
      </w:r>
    </w:p>
    <w:p w14:paraId="252B0643">
      <w:pPr>
        <w:pStyle w:val="35"/>
        <w:keepNext w:val="0"/>
        <w:keepLines w:val="0"/>
        <w:widowControl/>
        <w:suppressLineNumbers w:val="0"/>
      </w:pPr>
      <w:r>
        <w:t>KNN gives realistic estimated values.</w:t>
      </w:r>
    </w:p>
    <w:p w14:paraId="2411968A">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5E94F369">
      <w:pPr>
        <w:pStyle w:val="2"/>
        <w:keepNext w:val="0"/>
        <w:keepLines w:val="0"/>
        <w:widowControl/>
        <w:suppressLineNumbers w:val="0"/>
      </w:pPr>
      <w:r>
        <w:t>🧠 15. MICE Algorithm</w:t>
      </w:r>
    </w:p>
    <w:p w14:paraId="18C01C30">
      <w:pPr>
        <w:pStyle w:val="35"/>
        <w:keepNext w:val="0"/>
        <w:keepLines w:val="0"/>
        <w:widowControl/>
        <w:suppressLineNumbers w:val="0"/>
      </w:pPr>
      <w:r>
        <w:t>MICE = Multiple Imputation by Chained Equations</w:t>
      </w:r>
    </w:p>
    <w:p w14:paraId="28409FE1">
      <w:pPr>
        <w:pStyle w:val="35"/>
        <w:keepNext w:val="0"/>
        <w:keepLines w:val="0"/>
        <w:widowControl/>
        <w:suppressLineNumbers w:val="0"/>
      </w:pPr>
      <w:r>
        <w:t>Example:</w:t>
      </w:r>
    </w:p>
    <w:p w14:paraId="70682B53">
      <w:pPr>
        <w:pStyle w:val="21"/>
        <w:keepNext w:val="0"/>
        <w:keepLines w:val="0"/>
        <w:widowControl/>
        <w:suppressLineNumbers w:val="0"/>
      </w:pPr>
      <w:r>
        <w:rPr>
          <w:rStyle w:val="20"/>
        </w:rPr>
        <w:t>Patient 3 glucose estimated = 105.02</w:t>
      </w:r>
    </w:p>
    <w:p w14:paraId="1930D8EF">
      <w:pPr>
        <w:pStyle w:val="35"/>
        <w:keepNext w:val="0"/>
        <w:keepLines w:val="0"/>
        <w:widowControl/>
        <w:suppressLineNumbers w:val="0"/>
      </w:pPr>
      <w:r>
        <w:t>This is an advanced imputation technique.</w:t>
      </w:r>
    </w:p>
    <w:p w14:paraId="0450F3D8">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52E5F395">
      <w:pPr>
        <w:pStyle w:val="2"/>
        <w:keepNext w:val="0"/>
        <w:keepLines w:val="0"/>
        <w:widowControl/>
        <w:suppressLineNumbers w:val="0"/>
      </w:pPr>
      <w:r>
        <w:t>📉 16. Missing Values Visualization</w:t>
      </w:r>
    </w:p>
    <w:p w14:paraId="20209A8C">
      <w:pPr>
        <w:pStyle w:val="35"/>
        <w:keepNext w:val="0"/>
        <w:keepLines w:val="0"/>
        <w:widowControl/>
        <w:suppressLineNumbers w:val="0"/>
      </w:pPr>
      <w:r>
        <w:t>Graph created to visualize missing values.</w:t>
      </w:r>
    </w:p>
    <w:p w14:paraId="12665157">
      <w:pPr>
        <w:pStyle w:val="35"/>
        <w:keepNext w:val="0"/>
        <w:keepLines w:val="0"/>
        <w:widowControl/>
        <w:suppressLineNumbers w:val="0"/>
      </w:pPr>
      <w:r>
        <w:t>Purpose:</w:t>
      </w:r>
    </w:p>
    <w:p w14:paraId="52C13BE7">
      <w:pPr>
        <w:pStyle w:val="35"/>
        <w:keepNext w:val="0"/>
        <w:keepLines w:val="0"/>
        <w:widowControl/>
        <w:suppressLineNumbers w:val="0"/>
      </w:pPr>
      <w:r>
        <w:t>✅ Identify incomplete columns</w:t>
      </w:r>
      <w:r>
        <w:br w:type="textWrapping"/>
      </w:r>
      <w:r>
        <w:t>✅ Understand missing value distribution</w:t>
      </w:r>
    </w:p>
    <w:p w14:paraId="74C3CA9D">
      <w:pPr>
        <w:pStyle w:val="35"/>
        <w:keepNext w:val="0"/>
        <w:keepLines w:val="0"/>
        <w:widowControl/>
        <w:suppressLineNumbers w:val="0"/>
      </w:pPr>
    </w:p>
    <w:p w14:paraId="63614EA7">
      <w:pPr>
        <w:pStyle w:val="35"/>
        <w:keepNext w:val="0"/>
        <w:keepLines w:val="0"/>
        <w:widowControl/>
        <w:suppressLineNumbers w:val="0"/>
      </w:pPr>
      <w:r>
        <w:drawing>
          <wp:inline distT="0" distB="0" distL="114300" distR="114300">
            <wp:extent cx="5400675" cy="5667375"/>
            <wp:effectExtent l="0" t="0" r="9525" b="9525"/>
            <wp:docPr id="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1"/>
                    <pic:cNvPicPr>
                      <a:picLocks noChangeAspect="1"/>
                    </pic:cNvPicPr>
                  </pic:nvPicPr>
                  <pic:blipFill>
                    <a:blip r:embed="rId6"/>
                    <a:stretch>
                      <a:fillRect/>
                    </a:stretch>
                  </pic:blipFill>
                  <pic:spPr>
                    <a:xfrm>
                      <a:off x="0" y="0"/>
                      <a:ext cx="5400675" cy="5667375"/>
                    </a:xfrm>
                    <a:prstGeom prst="rect">
                      <a:avLst/>
                    </a:prstGeom>
                    <a:noFill/>
                    <a:ln>
                      <a:noFill/>
                    </a:ln>
                  </pic:spPr>
                </pic:pic>
              </a:graphicData>
            </a:graphic>
          </wp:inline>
        </w:drawing>
      </w:r>
    </w:p>
    <w:p w14:paraId="27692494">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1602656">
      <w:pPr>
        <w:pStyle w:val="2"/>
        <w:keepNext w:val="0"/>
        <w:keepLines w:val="0"/>
        <w:widowControl/>
        <w:suppressLineNumbers w:val="0"/>
      </w:pPr>
      <w:r>
        <w:t>🚨 17. Outlier Detection Introduction</w:t>
      </w:r>
    </w:p>
    <w:p w14:paraId="5C31A1BE">
      <w:pPr>
        <w:pStyle w:val="35"/>
        <w:keepNext w:val="0"/>
        <w:keepLines w:val="0"/>
        <w:widowControl/>
        <w:suppressLineNumbers w:val="0"/>
      </w:pPr>
      <w:r>
        <w:t>Outliers are abnormal values different from normal data.</w:t>
      </w:r>
    </w:p>
    <w:p w14:paraId="42EA936D">
      <w:pPr>
        <w:pStyle w:val="35"/>
        <w:keepNext w:val="0"/>
        <w:keepLines w:val="0"/>
        <w:widowControl/>
        <w:suppressLineNumbers w:val="0"/>
      </w:pPr>
      <w:r>
        <w:t>They reduce model performance and affect analysis quality.</w:t>
      </w:r>
    </w:p>
    <w:p w14:paraId="1F692107">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28995A0">
      <w:pPr>
        <w:pStyle w:val="2"/>
        <w:keepNext w:val="0"/>
        <w:keepLines w:val="0"/>
        <w:widowControl/>
        <w:suppressLineNumbers w:val="0"/>
      </w:pPr>
      <w:r>
        <w:t>📏 18. Z Score Method</w:t>
      </w:r>
    </w:p>
    <w:p w14:paraId="6329D7BC">
      <w:pPr>
        <w:pStyle w:val="35"/>
        <w:keepNext w:val="0"/>
        <w:keepLines w:val="0"/>
        <w:widowControl/>
        <w:suppressLineNumbers w:val="0"/>
      </w:pPr>
      <w:r>
        <w:t>Applied on:</w:t>
      </w:r>
    </w:p>
    <w:p w14:paraId="5C98EA36">
      <w:pPr>
        <w:pStyle w:val="21"/>
        <w:keepNext w:val="0"/>
        <w:keepLines w:val="0"/>
        <w:widowControl/>
        <w:suppressLineNumbers w:val="0"/>
      </w:pPr>
      <w:r>
        <w:rPr>
          <w:rStyle w:val="20"/>
        </w:rPr>
        <w:t>Cholesterol Column</w:t>
      </w:r>
    </w:p>
    <w:p w14:paraId="7DE50849">
      <w:pPr>
        <w:pStyle w:val="35"/>
        <w:keepNext w:val="0"/>
        <w:keepLines w:val="0"/>
        <w:widowControl/>
        <w:suppressLineNumbers w:val="0"/>
      </w:pPr>
      <w:r>
        <w:t>Result:</w:t>
      </w:r>
    </w:p>
    <w:p w14:paraId="3BE16F45">
      <w:pPr>
        <w:pStyle w:val="21"/>
        <w:keepNext w:val="0"/>
        <w:keepLines w:val="0"/>
        <w:widowControl/>
        <w:suppressLineNumbers w:val="0"/>
      </w:pPr>
      <w:r>
        <w:rPr>
          <w:rStyle w:val="20"/>
        </w:rPr>
        <w:t>No Outliers Detected</w:t>
      </w:r>
    </w:p>
    <w:p w14:paraId="79440DD4">
      <w:pPr>
        <w:pStyle w:val="35"/>
        <w:keepNext w:val="0"/>
        <w:keepLines w:val="0"/>
        <w:widowControl/>
        <w:suppressLineNumbers w:val="0"/>
      </w:pPr>
      <w:r>
        <w:t>Output:</w:t>
      </w:r>
    </w:p>
    <w:p w14:paraId="65D9FADE">
      <w:pPr>
        <w:pStyle w:val="21"/>
        <w:keepNext w:val="0"/>
        <w:keepLines w:val="0"/>
        <w:widowControl/>
        <w:suppressLineNumbers w:val="0"/>
      </w:pPr>
      <w:r>
        <w:rPr>
          <w:rStyle w:val="20"/>
        </w:rPr>
        <w:t>Empty DataFrame</w:t>
      </w:r>
    </w:p>
    <w:p w14:paraId="65E4E072">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0475B3A8">
      <w:pPr>
        <w:pStyle w:val="2"/>
        <w:keepNext w:val="0"/>
        <w:keepLines w:val="0"/>
        <w:widowControl/>
        <w:suppressLineNumbers w:val="0"/>
      </w:pPr>
      <w:r>
        <w:t>📦 19. IQR Method</w:t>
      </w:r>
    </w:p>
    <w:p w14:paraId="5A0708AA">
      <w:pPr>
        <w:pStyle w:val="35"/>
        <w:keepNext w:val="0"/>
        <w:keepLines w:val="0"/>
        <w:widowControl/>
        <w:suppressLineNumbers w:val="0"/>
      </w:pPr>
      <w:r>
        <w:t>IQR = Interquartile Range</w:t>
      </w:r>
    </w:p>
    <w:p w14:paraId="2A71FF0B">
      <w:pPr>
        <w:pStyle w:val="35"/>
        <w:keepNext w:val="0"/>
        <w:keepLines w:val="0"/>
        <w:widowControl/>
        <w:suppressLineNumbers w:val="0"/>
      </w:pPr>
      <w:r>
        <w:t>Applied on:</w:t>
      </w:r>
    </w:p>
    <w:p w14:paraId="4AF7549A">
      <w:pPr>
        <w:pStyle w:val="21"/>
        <w:keepNext w:val="0"/>
        <w:keepLines w:val="0"/>
        <w:widowControl/>
        <w:suppressLineNumbers w:val="0"/>
      </w:pPr>
      <w:r>
        <w:rPr>
          <w:rStyle w:val="20"/>
        </w:rPr>
        <w:t>BMI Column</w:t>
      </w:r>
    </w:p>
    <w:p w14:paraId="20235DCE">
      <w:pPr>
        <w:pStyle w:val="35"/>
        <w:keepNext w:val="0"/>
        <w:keepLines w:val="0"/>
        <w:widowControl/>
        <w:suppressLineNumbers w:val="0"/>
      </w:pPr>
      <w:r>
        <w:t>Result:</w:t>
      </w:r>
    </w:p>
    <w:p w14:paraId="7DC00567">
      <w:pPr>
        <w:pStyle w:val="21"/>
        <w:keepNext w:val="0"/>
        <w:keepLines w:val="0"/>
        <w:widowControl/>
        <w:suppressLineNumbers w:val="0"/>
      </w:pPr>
      <w:r>
        <w:rPr>
          <w:rStyle w:val="20"/>
        </w:rPr>
        <w:t>No Outliers Detected</w:t>
      </w:r>
    </w:p>
    <w:p w14:paraId="0AA69FE7">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9035BD8">
      <w:pPr>
        <w:pStyle w:val="2"/>
        <w:keepNext w:val="0"/>
        <w:keepLines w:val="0"/>
        <w:widowControl/>
        <w:suppressLineNumbers w:val="0"/>
      </w:pPr>
      <w:r>
        <w:t>📐 20. Percentile Method</w:t>
      </w:r>
    </w:p>
    <w:p w14:paraId="566B3A10">
      <w:pPr>
        <w:pStyle w:val="35"/>
        <w:keepNext w:val="0"/>
        <w:keepLines w:val="0"/>
        <w:widowControl/>
        <w:suppressLineNumbers w:val="0"/>
      </w:pPr>
      <w:r>
        <w:t>Used to cap extreme glucose values.</w:t>
      </w:r>
    </w:p>
    <w:p w14:paraId="576BFDA4">
      <w:pPr>
        <w:pStyle w:val="35"/>
        <w:keepNext w:val="0"/>
        <w:keepLines w:val="0"/>
        <w:widowControl/>
        <w:suppressLineNumbers w:val="0"/>
      </w:pPr>
      <w:r>
        <w:t>Example:</w:t>
      </w:r>
    </w:p>
    <w:p w14:paraId="3B0B6266">
      <w:pPr>
        <w:pStyle w:val="35"/>
        <w:keepNext w:val="0"/>
        <w:keepLines w:val="0"/>
        <w:widowControl/>
        <w:suppressLineNumbers w:val="0"/>
      </w:pPr>
      <w:r>
        <w:t>❌ Before → 390</w:t>
      </w:r>
      <w:r>
        <w:br w:type="textWrapping"/>
      </w:r>
      <w:r>
        <w:t>✅ After → 380.20</w:t>
      </w:r>
    </w:p>
    <w:p w14:paraId="0D3A95CE">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B0F27EE">
      <w:pPr>
        <w:pStyle w:val="2"/>
        <w:keepNext w:val="0"/>
        <w:keepLines w:val="0"/>
        <w:widowControl/>
        <w:suppressLineNumbers w:val="0"/>
      </w:pPr>
      <w:r>
        <w:t>🛡️ 21. Winsorization Method</w:t>
      </w:r>
    </w:p>
    <w:p w14:paraId="585C2A91">
      <w:pPr>
        <w:pStyle w:val="35"/>
        <w:keepNext w:val="0"/>
        <w:keepLines w:val="0"/>
        <w:widowControl/>
        <w:suppressLineNumbers w:val="0"/>
      </w:pPr>
      <w:r>
        <w:t>Used to reduce extreme cholesterol values.</w:t>
      </w:r>
    </w:p>
    <w:p w14:paraId="4850E643">
      <w:pPr>
        <w:pStyle w:val="35"/>
        <w:keepNext w:val="0"/>
        <w:keepLines w:val="0"/>
        <w:widowControl/>
        <w:suppressLineNumbers w:val="0"/>
      </w:pPr>
      <w:r>
        <w:t>Example:</w:t>
      </w:r>
    </w:p>
    <w:p w14:paraId="3B8712AF">
      <w:pPr>
        <w:pStyle w:val="35"/>
        <w:keepNext w:val="0"/>
        <w:keepLines w:val="0"/>
        <w:widowControl/>
        <w:suppressLineNumbers w:val="0"/>
      </w:pPr>
      <w:r>
        <w:t>❌ Before → 460</w:t>
      </w:r>
      <w:r>
        <w:br w:type="textWrapping"/>
      </w:r>
      <w:r>
        <w:t>✅ After → 420</w:t>
      </w:r>
    </w:p>
    <w:p w14:paraId="5AEDD071">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6662B97">
      <w:pPr>
        <w:pStyle w:val="2"/>
        <w:keepNext w:val="0"/>
        <w:keepLines w:val="0"/>
        <w:widowControl/>
        <w:suppressLineNumbers w:val="0"/>
      </w:pPr>
      <w:r>
        <w:t>📊 22. Outlier Visualization</w:t>
      </w:r>
    </w:p>
    <w:p w14:paraId="67BFB26F">
      <w:pPr>
        <w:pStyle w:val="35"/>
        <w:keepNext w:val="0"/>
        <w:keepLines w:val="0"/>
        <w:widowControl/>
        <w:suppressLineNumbers w:val="0"/>
      </w:pPr>
      <w:r>
        <w:t>Boxplot created for cholesterol distribution.</w:t>
      </w:r>
    </w:p>
    <w:p w14:paraId="6EE469EC">
      <w:pPr>
        <w:pStyle w:val="35"/>
        <w:keepNext w:val="0"/>
        <w:keepLines w:val="0"/>
        <w:widowControl/>
        <w:suppressLineNumbers w:val="0"/>
      </w:pPr>
      <w:r>
        <w:t>Purpose:</w:t>
      </w:r>
    </w:p>
    <w:p w14:paraId="383A5809">
      <w:pPr>
        <w:pStyle w:val="35"/>
        <w:keepNext w:val="0"/>
        <w:keepLines w:val="0"/>
        <w:widowControl/>
        <w:suppressLineNumbers w:val="0"/>
      </w:pPr>
      <w:r>
        <w:t>✅ Detect extreme values visually</w:t>
      </w:r>
      <w:r>
        <w:br w:type="textWrapping"/>
      </w:r>
      <w:r>
        <w:t>✅ Understand data spread</w:t>
      </w:r>
    </w:p>
    <w:p w14:paraId="1ED75D4E">
      <w:pPr>
        <w:pStyle w:val="35"/>
        <w:keepNext w:val="0"/>
        <w:keepLines w:val="0"/>
        <w:widowControl/>
        <w:suppressLineNumbers w:val="0"/>
      </w:pPr>
    </w:p>
    <w:p w14:paraId="7DDCCA6E">
      <w:pPr>
        <w:pStyle w:val="35"/>
        <w:keepNext w:val="0"/>
        <w:keepLines w:val="0"/>
        <w:widowControl/>
        <w:suppressLineNumbers w:val="0"/>
      </w:pPr>
      <w:r>
        <w:drawing>
          <wp:inline distT="0" distB="0" distL="114300" distR="114300">
            <wp:extent cx="5248275" cy="4143375"/>
            <wp:effectExtent l="0" t="0" r="9525" b="9525"/>
            <wp:docPr id="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2"/>
                    <pic:cNvPicPr>
                      <a:picLocks noChangeAspect="1"/>
                    </pic:cNvPicPr>
                  </pic:nvPicPr>
                  <pic:blipFill>
                    <a:blip r:embed="rId7"/>
                    <a:stretch>
                      <a:fillRect/>
                    </a:stretch>
                  </pic:blipFill>
                  <pic:spPr>
                    <a:xfrm>
                      <a:off x="0" y="0"/>
                      <a:ext cx="5248275" cy="4143375"/>
                    </a:xfrm>
                    <a:prstGeom prst="rect">
                      <a:avLst/>
                    </a:prstGeom>
                    <a:noFill/>
                    <a:ln>
                      <a:noFill/>
                    </a:ln>
                  </pic:spPr>
                </pic:pic>
              </a:graphicData>
            </a:graphic>
          </wp:inline>
        </w:drawing>
      </w:r>
      <w:bookmarkStart w:id="0" w:name="_GoBack"/>
      <w:bookmarkEnd w:id="0"/>
    </w:p>
    <w:p w14:paraId="38A3B978">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B0891FE">
      <w:pPr>
        <w:pStyle w:val="2"/>
        <w:keepNext w:val="0"/>
        <w:keepLines w:val="0"/>
        <w:widowControl/>
        <w:suppressLineNumbers w:val="0"/>
      </w:pPr>
      <w:r>
        <w:t>🗂️ 23. Final Dataset Creation</w:t>
      </w:r>
    </w:p>
    <w:p w14:paraId="3B7F2696">
      <w:pPr>
        <w:pStyle w:val="35"/>
        <w:keepNext w:val="0"/>
        <w:keepLines w:val="0"/>
        <w:widowControl/>
        <w:suppressLineNumbers w:val="0"/>
      </w:pPr>
      <w:r>
        <w:t>Final cleaned dataset created successfully.</w:t>
      </w:r>
    </w:p>
    <w:p w14:paraId="2DD82ECA">
      <w:pPr>
        <w:pStyle w:val="35"/>
        <w:keepNext w:val="0"/>
        <w:keepLines w:val="0"/>
        <w:widowControl/>
        <w:suppressLineNumbers w:val="0"/>
      </w:pPr>
      <w:r>
        <w:t>Output file:</w:t>
      </w:r>
    </w:p>
    <w:p w14:paraId="6F03DE1B">
      <w:pPr>
        <w:pStyle w:val="21"/>
        <w:keepNext w:val="0"/>
        <w:keepLines w:val="0"/>
        <w:widowControl/>
        <w:suppressLineNumbers w:val="0"/>
      </w:pPr>
      <w:r>
        <w:rPr>
          <w:rStyle w:val="20"/>
        </w:rPr>
        <w:t>cleaned_patient_dataset.csv</w:t>
      </w:r>
    </w:p>
    <w:p w14:paraId="21754EE6">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677D12D7">
      <w:pPr>
        <w:pStyle w:val="2"/>
        <w:keepNext w:val="0"/>
        <w:keepLines w:val="0"/>
        <w:widowControl/>
        <w:suppressLineNumbers w:val="0"/>
      </w:pPr>
      <w:r>
        <w:t>🔄 24. Comparison Between Original and Cleaned Dataset</w:t>
      </w:r>
    </w:p>
    <w:p w14:paraId="28A52E20">
      <w:pPr>
        <w:pStyle w:val="3"/>
        <w:keepNext w:val="0"/>
        <w:keepLines w:val="0"/>
        <w:widowControl/>
        <w:suppressLineNumbers w:val="0"/>
      </w:pPr>
      <w:r>
        <w:t>Original Dataset</w:t>
      </w:r>
    </w:p>
    <w:p w14:paraId="40345F69">
      <w:pPr>
        <w:pStyle w:val="21"/>
        <w:keepNext w:val="0"/>
        <w:keepLines w:val="0"/>
        <w:widowControl/>
        <w:suppressLineNumbers w:val="0"/>
      </w:pPr>
      <w:r>
        <w:rPr>
          <w:rStyle w:val="20"/>
        </w:rPr>
        <w:t>patient_health_records.csv</w:t>
      </w:r>
    </w:p>
    <w:p w14:paraId="12272D04">
      <w:pPr>
        <w:pStyle w:val="35"/>
        <w:keepNext w:val="0"/>
        <w:keepLines w:val="0"/>
        <w:widowControl/>
        <w:suppressLineNumbers w:val="0"/>
      </w:pPr>
      <w:r>
        <w:t>Contains:</w:t>
      </w:r>
    </w:p>
    <w:p w14:paraId="78F86277">
      <w:pPr>
        <w:pStyle w:val="35"/>
        <w:keepNext w:val="0"/>
        <w:keepLines w:val="0"/>
        <w:widowControl/>
        <w:suppressLineNumbers w:val="0"/>
      </w:pPr>
      <w:r>
        <w:t>❌ Missing values</w:t>
      </w:r>
      <w:r>
        <w:br w:type="textWrapping"/>
      </w:r>
      <w:r>
        <w:t>❌ Extreme values</w:t>
      </w:r>
      <w:r>
        <w:br w:type="textWrapping"/>
      </w:r>
      <w:r>
        <w:t>❌ Raw unprocessed data</w:t>
      </w:r>
    </w:p>
    <w:p w14:paraId="39D003D2">
      <w:pPr>
        <w:pStyle w:val="3"/>
        <w:keepNext w:val="0"/>
        <w:keepLines w:val="0"/>
        <w:widowControl/>
        <w:suppressLineNumbers w:val="0"/>
      </w:pPr>
      <w:r>
        <w:t>Cleaned Dataset</w:t>
      </w:r>
    </w:p>
    <w:p w14:paraId="715D8079">
      <w:pPr>
        <w:pStyle w:val="21"/>
        <w:keepNext w:val="0"/>
        <w:keepLines w:val="0"/>
        <w:widowControl/>
        <w:suppressLineNumbers w:val="0"/>
      </w:pPr>
      <w:r>
        <w:rPr>
          <w:rStyle w:val="20"/>
        </w:rPr>
        <w:t>cleaned_patient_dataset.csv</w:t>
      </w:r>
    </w:p>
    <w:p w14:paraId="4487410C">
      <w:pPr>
        <w:pStyle w:val="35"/>
        <w:keepNext w:val="0"/>
        <w:keepLines w:val="0"/>
        <w:widowControl/>
        <w:suppressLineNumbers w:val="0"/>
      </w:pPr>
      <w:r>
        <w:t>Contains:</w:t>
      </w:r>
    </w:p>
    <w:p w14:paraId="4D08D800">
      <w:pPr>
        <w:pStyle w:val="35"/>
        <w:keepNext w:val="0"/>
        <w:keepLines w:val="0"/>
        <w:widowControl/>
        <w:suppressLineNumbers w:val="0"/>
      </w:pPr>
      <w:r>
        <w:t>✅ No missing values</w:t>
      </w:r>
      <w:r>
        <w:br w:type="textWrapping"/>
      </w:r>
      <w:r>
        <w:t>✅ Outliers treated</w:t>
      </w:r>
      <w:r>
        <w:br w:type="textWrapping"/>
      </w:r>
      <w:r>
        <w:t>✅ Machine learning ready data</w:t>
      </w:r>
    </w:p>
    <w:p w14:paraId="5F4B49CA">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2519BD4E">
      <w:pPr>
        <w:pStyle w:val="2"/>
        <w:keepNext w:val="0"/>
        <w:keepLines w:val="0"/>
        <w:widowControl/>
        <w:suppressLineNumbers w:val="0"/>
      </w:pPr>
      <w:r>
        <w:t>✅ 25. Final Verification</w:t>
      </w:r>
    </w:p>
    <w:p w14:paraId="2E123E91">
      <w:pPr>
        <w:pStyle w:val="35"/>
        <w:keepNext w:val="0"/>
        <w:keepLines w:val="0"/>
        <w:widowControl/>
        <w:suppressLineNumbers w:val="0"/>
      </w:pPr>
      <w:r>
        <w:t>Output:</w:t>
      </w:r>
    </w:p>
    <w:p w14:paraId="089E1E31">
      <w:pPr>
        <w:pStyle w:val="21"/>
        <w:keepNext w:val="0"/>
        <w:keepLines w:val="0"/>
        <w:widowControl/>
        <w:suppressLineNumbers w:val="0"/>
      </w:pPr>
      <w:r>
        <w:rPr>
          <w:rStyle w:val="20"/>
        </w:rPr>
        <w:t>Remaining Missing Values = 0</w:t>
      </w:r>
    </w:p>
    <w:p w14:paraId="7CD57CB8">
      <w:pPr>
        <w:pStyle w:val="35"/>
        <w:keepNext w:val="0"/>
        <w:keepLines w:val="0"/>
        <w:widowControl/>
        <w:suppressLineNumbers w:val="0"/>
      </w:pPr>
      <w:r>
        <w:t>All missing values successfully removed.</w:t>
      </w:r>
    </w:p>
    <w:p w14:paraId="0BD14B88">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09A14C86">
      <w:pPr>
        <w:pStyle w:val="2"/>
        <w:keepNext w:val="0"/>
        <w:keepLines w:val="0"/>
        <w:widowControl/>
        <w:suppressLineNumbers w:val="0"/>
      </w:pPr>
      <w:r>
        <w:t>📊 26. Statistical Comparison</w:t>
      </w:r>
    </w:p>
    <w:p w14:paraId="424EDA0A">
      <w:pPr>
        <w:pStyle w:val="35"/>
        <w:keepNext w:val="0"/>
        <w:keepLines w:val="0"/>
        <w:widowControl/>
        <w:suppressLineNumbers w:val="0"/>
      </w:pPr>
      <w:r>
        <w:t>Original dataset:</w:t>
      </w:r>
    </w:p>
    <w:p w14:paraId="76BC20AC">
      <w:pPr>
        <w:keepNext w:val="0"/>
        <w:keepLines w:val="0"/>
        <w:widowControl/>
        <w:numPr>
          <w:ilvl w:val="0"/>
          <w:numId w:val="8"/>
        </w:numPr>
        <w:suppressLineNumbers w:val="0"/>
        <w:spacing w:before="0" w:beforeAutospacing="1" w:after="0" w:afterAutospacing="1"/>
        <w:ind w:left="720" w:hanging="360"/>
      </w:pPr>
      <w:r>
        <w:t xml:space="preserve">Maximum cholesterol = 460 </w:t>
      </w:r>
    </w:p>
    <w:p w14:paraId="6C5F6D78">
      <w:pPr>
        <w:keepNext w:val="0"/>
        <w:keepLines w:val="0"/>
        <w:widowControl/>
        <w:numPr>
          <w:ilvl w:val="0"/>
          <w:numId w:val="8"/>
        </w:numPr>
        <w:suppressLineNumbers w:val="0"/>
        <w:spacing w:before="0" w:beforeAutospacing="1" w:after="0" w:afterAutospacing="1"/>
        <w:ind w:left="720" w:hanging="360"/>
      </w:pPr>
      <w:r>
        <w:t xml:space="preserve">Maximum glucose = 390 </w:t>
      </w:r>
    </w:p>
    <w:p w14:paraId="674633D1">
      <w:pPr>
        <w:pStyle w:val="35"/>
        <w:keepNext w:val="0"/>
        <w:keepLines w:val="0"/>
        <w:widowControl/>
        <w:suppressLineNumbers w:val="0"/>
      </w:pPr>
      <w:r>
        <w:t>Cleaned dataset:</w:t>
      </w:r>
    </w:p>
    <w:p w14:paraId="215E9BD3">
      <w:pPr>
        <w:keepNext w:val="0"/>
        <w:keepLines w:val="0"/>
        <w:widowControl/>
        <w:numPr>
          <w:ilvl w:val="0"/>
          <w:numId w:val="9"/>
        </w:numPr>
        <w:suppressLineNumbers w:val="0"/>
        <w:spacing w:before="0" w:beforeAutospacing="1" w:after="0" w:afterAutospacing="1"/>
        <w:ind w:left="720" w:hanging="360"/>
      </w:pPr>
      <w:r>
        <w:t xml:space="preserve">Maximum cholesterol = 420 </w:t>
      </w:r>
    </w:p>
    <w:p w14:paraId="3654429B">
      <w:pPr>
        <w:keepNext w:val="0"/>
        <w:keepLines w:val="0"/>
        <w:widowControl/>
        <w:numPr>
          <w:ilvl w:val="0"/>
          <w:numId w:val="9"/>
        </w:numPr>
        <w:suppressLineNumbers w:val="0"/>
        <w:spacing w:before="0" w:beforeAutospacing="1" w:after="0" w:afterAutospacing="1"/>
        <w:ind w:left="720" w:hanging="360"/>
      </w:pPr>
      <w:r>
        <w:t xml:space="preserve">Maximum glucose = 380.20 </w:t>
      </w:r>
    </w:p>
    <w:p w14:paraId="3A0853A8">
      <w:pPr>
        <w:pStyle w:val="35"/>
        <w:keepNext w:val="0"/>
        <w:keepLines w:val="0"/>
        <w:widowControl/>
        <w:suppressLineNumbers w:val="0"/>
      </w:pPr>
      <w:r>
        <w:t>This proves preprocessing worked successfully.</w:t>
      </w:r>
    </w:p>
    <w:p w14:paraId="34CF2FD6">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239386BB">
      <w:pPr>
        <w:pStyle w:val="2"/>
        <w:keepNext w:val="0"/>
        <w:keepLines w:val="0"/>
        <w:widowControl/>
        <w:suppressLineNumbers w:val="0"/>
      </w:pPr>
      <w:r>
        <w:t>💻 27. Technologies Used</w:t>
      </w:r>
    </w:p>
    <w:p w14:paraId="3CEF51CE">
      <w:pPr>
        <w:keepNext w:val="0"/>
        <w:keepLines w:val="0"/>
        <w:widowControl/>
        <w:numPr>
          <w:ilvl w:val="0"/>
          <w:numId w:val="10"/>
        </w:numPr>
        <w:suppressLineNumbers w:val="0"/>
        <w:spacing w:before="0" w:beforeAutospacing="1" w:after="0" w:afterAutospacing="1"/>
        <w:ind w:left="720" w:hanging="360"/>
      </w:pPr>
      <w:r>
        <w:t xml:space="preserve">Python </w:t>
      </w:r>
    </w:p>
    <w:p w14:paraId="25D1A712">
      <w:pPr>
        <w:keepNext w:val="0"/>
        <w:keepLines w:val="0"/>
        <w:widowControl/>
        <w:numPr>
          <w:ilvl w:val="0"/>
          <w:numId w:val="10"/>
        </w:numPr>
        <w:suppressLineNumbers w:val="0"/>
        <w:spacing w:before="0" w:beforeAutospacing="1" w:after="0" w:afterAutospacing="1"/>
        <w:ind w:left="720" w:hanging="360"/>
      </w:pPr>
      <w:r>
        <w:t xml:space="preserve">Pandas </w:t>
      </w:r>
    </w:p>
    <w:p w14:paraId="2F812B01">
      <w:pPr>
        <w:keepNext w:val="0"/>
        <w:keepLines w:val="0"/>
        <w:widowControl/>
        <w:numPr>
          <w:ilvl w:val="0"/>
          <w:numId w:val="10"/>
        </w:numPr>
        <w:suppressLineNumbers w:val="0"/>
        <w:spacing w:before="0" w:beforeAutospacing="1" w:after="0" w:afterAutospacing="1"/>
        <w:ind w:left="720" w:hanging="360"/>
      </w:pPr>
      <w:r>
        <w:t xml:space="preserve">NumPy </w:t>
      </w:r>
    </w:p>
    <w:p w14:paraId="097E0A71">
      <w:pPr>
        <w:keepNext w:val="0"/>
        <w:keepLines w:val="0"/>
        <w:widowControl/>
        <w:numPr>
          <w:ilvl w:val="0"/>
          <w:numId w:val="10"/>
        </w:numPr>
        <w:suppressLineNumbers w:val="0"/>
        <w:spacing w:before="0" w:beforeAutospacing="1" w:after="0" w:afterAutospacing="1"/>
        <w:ind w:left="720" w:hanging="360"/>
      </w:pPr>
      <w:r>
        <w:t xml:space="preserve">Matplotlib </w:t>
      </w:r>
    </w:p>
    <w:p w14:paraId="39247F6C">
      <w:pPr>
        <w:keepNext w:val="0"/>
        <w:keepLines w:val="0"/>
        <w:widowControl/>
        <w:numPr>
          <w:ilvl w:val="0"/>
          <w:numId w:val="10"/>
        </w:numPr>
        <w:suppressLineNumbers w:val="0"/>
        <w:spacing w:before="0" w:beforeAutospacing="1" w:after="0" w:afterAutospacing="1"/>
        <w:ind w:left="720" w:hanging="360"/>
      </w:pPr>
      <w:r>
        <w:t xml:space="preserve">Scikit Learn </w:t>
      </w:r>
    </w:p>
    <w:p w14:paraId="13BA16F9">
      <w:pPr>
        <w:keepNext w:val="0"/>
        <w:keepLines w:val="0"/>
        <w:widowControl/>
        <w:numPr>
          <w:ilvl w:val="0"/>
          <w:numId w:val="10"/>
        </w:numPr>
        <w:suppressLineNumbers w:val="0"/>
        <w:spacing w:before="0" w:beforeAutospacing="1" w:after="0" w:afterAutospacing="1"/>
        <w:ind w:left="720" w:hanging="360"/>
      </w:pPr>
      <w:r>
        <w:t xml:space="preserve">SciPy </w:t>
      </w:r>
    </w:p>
    <w:p w14:paraId="6B9652B9">
      <w:pPr>
        <w:keepNext w:val="0"/>
        <w:keepLines w:val="0"/>
        <w:widowControl/>
        <w:numPr>
          <w:ilvl w:val="0"/>
          <w:numId w:val="10"/>
        </w:numPr>
        <w:suppressLineNumbers w:val="0"/>
        <w:spacing w:before="0" w:beforeAutospacing="1" w:after="0" w:afterAutospacing="1"/>
        <w:ind w:left="720" w:hanging="360"/>
      </w:pPr>
      <w:r>
        <w:t xml:space="preserve">Jupyter Notebook </w:t>
      </w:r>
    </w:p>
    <w:p w14:paraId="5B461BC8">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554DB5C">
      <w:pPr>
        <w:pStyle w:val="2"/>
        <w:keepNext w:val="0"/>
        <w:keepLines w:val="0"/>
        <w:widowControl/>
        <w:suppressLineNumbers w:val="0"/>
      </w:pPr>
      <w:r>
        <w:t>🎓 28. Learning Outcome</w:t>
      </w:r>
    </w:p>
    <w:p w14:paraId="6F36DACD">
      <w:pPr>
        <w:pStyle w:val="35"/>
        <w:keepNext w:val="0"/>
        <w:keepLines w:val="0"/>
        <w:widowControl/>
        <w:suppressLineNumbers w:val="0"/>
      </w:pPr>
      <w:r>
        <w:t>This project helped understand:</w:t>
      </w:r>
    </w:p>
    <w:p w14:paraId="0A4EFDF0">
      <w:pPr>
        <w:pStyle w:val="35"/>
        <w:keepNext w:val="0"/>
        <w:keepLines w:val="0"/>
        <w:widowControl/>
        <w:suppressLineNumbers w:val="0"/>
      </w:pPr>
      <w:r>
        <w:t>✅ Data preprocessing workflow</w:t>
      </w:r>
      <w:r>
        <w:br w:type="textWrapping"/>
      </w:r>
      <w:r>
        <w:t>✅ Missing value handling</w:t>
      </w:r>
      <w:r>
        <w:br w:type="textWrapping"/>
      </w:r>
      <w:r>
        <w:t>✅ Statistical analysis</w:t>
      </w:r>
      <w:r>
        <w:br w:type="textWrapping"/>
      </w:r>
      <w:r>
        <w:t>✅ Advanced imputation methods</w:t>
      </w:r>
      <w:r>
        <w:br w:type="textWrapping"/>
      </w:r>
      <w:r>
        <w:t>✅ Outlier detection</w:t>
      </w:r>
      <w:r>
        <w:br w:type="textWrapping"/>
      </w:r>
      <w:r>
        <w:t>✅ Machine learning data preparation</w:t>
      </w:r>
    </w:p>
    <w:p w14:paraId="26FC7696">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3C07FC53">
      <w:pPr>
        <w:pStyle w:val="2"/>
        <w:keepNext w:val="0"/>
        <w:keepLines w:val="0"/>
        <w:widowControl/>
        <w:suppressLineNumbers w:val="0"/>
      </w:pPr>
      <w:r>
        <w:t>🏆 29. Project Result</w:t>
      </w:r>
    </w:p>
    <w:p w14:paraId="16919FB7">
      <w:pPr>
        <w:pStyle w:val="35"/>
        <w:keepNext w:val="0"/>
        <w:keepLines w:val="0"/>
        <w:widowControl/>
        <w:suppressLineNumbers w:val="0"/>
      </w:pPr>
      <w:r>
        <w:t>Successfully completed preprocessing of healthcare dataset.</w:t>
      </w:r>
    </w:p>
    <w:p w14:paraId="514F79A6">
      <w:pPr>
        <w:pStyle w:val="35"/>
        <w:keepNext w:val="0"/>
        <w:keepLines w:val="0"/>
        <w:widowControl/>
        <w:suppressLineNumbers w:val="0"/>
      </w:pPr>
      <w:r>
        <w:t>Achievements:</w:t>
      </w:r>
    </w:p>
    <w:p w14:paraId="21A34861">
      <w:pPr>
        <w:pStyle w:val="35"/>
        <w:keepNext w:val="0"/>
        <w:keepLines w:val="0"/>
        <w:widowControl/>
        <w:suppressLineNumbers w:val="0"/>
      </w:pPr>
      <w:r>
        <w:t>✅ Missing values handled</w:t>
      </w:r>
      <w:r>
        <w:br w:type="textWrapping"/>
      </w:r>
      <w:r>
        <w:t>✅ Advanced imputation implemented</w:t>
      </w:r>
      <w:r>
        <w:br w:type="textWrapping"/>
      </w:r>
      <w:r>
        <w:t>✅ Extreme values treated</w:t>
      </w:r>
      <w:r>
        <w:br w:type="textWrapping"/>
      </w:r>
      <w:r>
        <w:t>✅ Final cleaned dataset created</w:t>
      </w:r>
    </w:p>
    <w:p w14:paraId="009EA192">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2D1B402E">
      <w:pPr>
        <w:pStyle w:val="2"/>
        <w:keepNext w:val="0"/>
        <w:keepLines w:val="0"/>
        <w:widowControl/>
        <w:suppressLineNumbers w:val="0"/>
      </w:pPr>
      <w:r>
        <w:t>📌 30. Final Conclusion</w:t>
      </w:r>
    </w:p>
    <w:p w14:paraId="4D502EB6">
      <w:pPr>
        <w:pStyle w:val="35"/>
        <w:keepNext w:val="0"/>
        <w:keepLines w:val="0"/>
        <w:widowControl/>
        <w:suppressLineNumbers w:val="0"/>
      </w:pPr>
      <w:r>
        <w:t>This project successfully demonstrated real-world implementation of data preprocessing and feature engineering techniques on healthcare data.</w:t>
      </w:r>
    </w:p>
    <w:p w14:paraId="0187489F">
      <w:pPr>
        <w:pStyle w:val="35"/>
        <w:keepNext w:val="0"/>
        <w:keepLines w:val="0"/>
        <w:widowControl/>
        <w:suppressLineNumbers w:val="0"/>
      </w:pPr>
      <w:r>
        <w:t>Different missing value handling methods such as Mean Imputation, Random Sample Imputation, KNN Imputer and MICE Algorithm were implemented successfully.</w:t>
      </w:r>
    </w:p>
    <w:p w14:paraId="259B6AF3">
      <w:pPr>
        <w:pStyle w:val="35"/>
        <w:keepNext w:val="0"/>
        <w:keepLines w:val="0"/>
        <w:widowControl/>
        <w:suppressLineNumbers w:val="0"/>
      </w:pPr>
      <w:r>
        <w:t>Outlier handling techniques such as Z Score, IQR Method, Percentile Method and Winsorization were applied successfully.</w:t>
      </w:r>
    </w:p>
    <w:p w14:paraId="3FA205B4">
      <w:pPr>
        <w:pStyle w:val="35"/>
        <w:keepNext w:val="0"/>
        <w:keepLines w:val="0"/>
        <w:widowControl/>
        <w:suppressLineNumbers w:val="0"/>
      </w:pPr>
      <w:r>
        <w:t>The final dataset was cleaned and made ready for machine learning analysis.</w:t>
      </w:r>
    </w:p>
    <w:p w14:paraId="72686BD9"/>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A24D38"/>
    <w:multiLevelType w:val="multilevel"/>
    <w:tmpl w:val="A6A24D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F3B13E7"/>
    <w:multiLevelType w:val="multilevel"/>
    <w:tmpl w:val="AF3B13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2B1C2E7"/>
    <w:multiLevelType w:val="multilevel"/>
    <w:tmpl w:val="C2B1C2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9">
    <w:nsid w:val="75AE0624"/>
    <w:multiLevelType w:val="multilevel"/>
    <w:tmpl w:val="75AE06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6"/>
  </w:num>
  <w:num w:numId="3">
    <w:abstractNumId w:val="5"/>
  </w:num>
  <w:num w:numId="4">
    <w:abstractNumId w:val="7"/>
  </w:num>
  <w:num w:numId="5">
    <w:abstractNumId w:val="4"/>
  </w:num>
  <w:num w:numId="6">
    <w:abstractNumId w:val="3"/>
  </w:num>
  <w:num w:numId="7">
    <w:abstractNumId w:val="1"/>
  </w:num>
  <w:num w:numId="8">
    <w:abstractNumId w:val="2"/>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6210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178</Words>
  <Characters>1186</Characters>
  <Lines>0</Lines>
  <Paragraphs>0</Paragraphs>
  <TotalTime>6</TotalTime>
  <ScaleCrop>false</ScaleCrop>
  <LinksUpToDate>false</LinksUpToDate>
  <CharactersWithSpaces>1347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Patel Uren</cp:lastModifiedBy>
  <dcterms:modified xsi:type="dcterms:W3CDTF">2026-06-17T09:15:43Z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eyJoZGlkIjoiMWJmYmVhMGQ2YWQwOTc0ZDFkYmVkZTE0NzFkNThlYzIiLCJ1c2VySWQiOiI1Njc0ODkyNjcyNjMifQ==</vt:lpwstr>
  </property>
  <property fmtid="{D5CDD505-2E9C-101B-9397-08002B2CF9AE}" pid="3" name="KSOProductBuildVer">
    <vt:lpwstr>1033-12.1.0.26880</vt:lpwstr>
  </property>
  <property fmtid="{D5CDD505-2E9C-101B-9397-08002B2CF9AE}" pid="4" name="ICV">
    <vt:lpwstr>8C1D4DF03EE54498B89C036CA5AF7910_12</vt:lpwstr>
  </property>
</Properties>
</file>